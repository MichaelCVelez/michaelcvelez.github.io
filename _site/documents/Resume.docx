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divdocumentdivnottopsection"/>
        <w:tblW w:w="12250" w:type="dxa"/>
        <w:tblInd w:w="5" w:type="dxa"/>
        <w:tblLayout w:type="fixed"/>
        <w:tblCellMar>
          <w:left w:w="0" w:type="dxa"/>
          <w:bottom w:w="400" w:type="dxa"/>
          <w:right w:w="0" w:type="dxa"/>
        </w:tblCellMar>
        <w:tblLook w:val="05E0" w:firstRow="1" w:lastRow="1" w:firstColumn="1" w:lastColumn="1" w:noHBand="0" w:noVBand="1"/>
      </w:tblPr>
      <w:tblGrid>
        <w:gridCol w:w="300"/>
        <w:gridCol w:w="8240"/>
        <w:gridCol w:w="30"/>
        <w:gridCol w:w="255"/>
        <w:gridCol w:w="3125"/>
        <w:gridCol w:w="300"/>
      </w:tblGrid>
      <w:tr w:rsidR="00D26954" w14:paraId="28CBC19D" w14:textId="77777777" w:rsidTr="00A348CF">
        <w:trPr>
          <w:trHeight w:val="15200"/>
        </w:trPr>
        <w:tc>
          <w:tcPr>
            <w:tcW w:w="300" w:type="dxa"/>
            <w:tcMar>
              <w:top w:w="5" w:type="dxa"/>
              <w:left w:w="5" w:type="dxa"/>
              <w:bottom w:w="5" w:type="dxa"/>
              <w:right w:w="5" w:type="dxa"/>
            </w:tcMar>
            <w:vAlign w:val="bottom"/>
            <w:hideMark/>
          </w:tcPr>
          <w:p w14:paraId="4B485D32" w14:textId="77777777" w:rsidR="00D26954" w:rsidRDefault="00D26954" w:rsidP="007F3CB5"/>
          <w:p w14:paraId="322C28CC" w14:textId="77777777" w:rsidR="00D26954" w:rsidRDefault="00D26954" w:rsidP="007F3CB5">
            <w:pPr>
              <w:pStyle w:val="leftpaddingcellParagraph"/>
              <w:spacing w:line="240" w:lineRule="atLeast"/>
              <w:rPr>
                <w:rStyle w:val="leftpaddingcell"/>
                <w:rFonts w:ascii="Century Gothic" w:eastAsia="Century Gothic" w:hAnsi="Century Gothic" w:cs="Century Gothic"/>
                <w:color w:val="343434"/>
                <w:sz w:val="20"/>
                <w:szCs w:val="20"/>
              </w:rPr>
            </w:pPr>
          </w:p>
        </w:tc>
        <w:tc>
          <w:tcPr>
            <w:tcW w:w="8240" w:type="dxa"/>
            <w:tcMar>
              <w:top w:w="305" w:type="dxa"/>
              <w:left w:w="5" w:type="dxa"/>
              <w:bottom w:w="305" w:type="dxa"/>
              <w:right w:w="5" w:type="dxa"/>
            </w:tcMar>
            <w:hideMark/>
          </w:tcPr>
          <w:p w14:paraId="3B9232DA" w14:textId="04B11C1F" w:rsidR="00D26954" w:rsidRDefault="00D26954" w:rsidP="007F3CB5">
            <w:pPr>
              <w:pStyle w:val="p"/>
              <w:spacing w:line="240" w:lineRule="atLeast"/>
              <w:rPr>
                <w:rStyle w:val="divdocumentleft-box"/>
                <w:rFonts w:ascii="Century Gothic" w:eastAsia="Century Gothic" w:hAnsi="Century Gothic" w:cs="Century Gothic"/>
                <w:color w:val="343434"/>
                <w:sz w:val="20"/>
                <w:szCs w:val="20"/>
              </w:rPr>
            </w:pPr>
            <w:r>
              <w:rPr>
                <w:noProof/>
              </w:rPr>
              <mc:AlternateContent>
                <mc:Choice Requires="wps">
                  <w:drawing>
                    <wp:anchor distT="0" distB="0" distL="114300" distR="114300" simplePos="0" relativeHeight="251659264" behindDoc="0" locked="0" layoutInCell="0" allowOverlap="1" wp14:anchorId="618D5B20" wp14:editId="61D20DC1">
                      <wp:simplePos x="0" y="0"/>
                      <wp:positionH relativeFrom="page">
                        <wp:posOffset>-164367</wp:posOffset>
                      </wp:positionH>
                      <wp:positionV relativeFrom="page">
                        <wp:posOffset>-22518</wp:posOffset>
                      </wp:positionV>
                      <wp:extent cx="7772400" cy="908538"/>
                      <wp:effectExtent l="0" t="0" r="19050" b="2540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908538"/>
                              </a:xfrm>
                              <a:prstGeom prst="rect">
                                <a:avLst/>
                              </a:prstGeom>
                              <a:solidFill>
                                <a:srgbClr val="FFFFFF">
                                  <a:alpha val="0"/>
                                </a:srgbClr>
                              </a:solidFill>
                              <a:ln w="9525">
                                <a:solidFill>
                                  <a:srgbClr val="FFFFFF"/>
                                </a:solidFill>
                                <a:miter lim="800000"/>
                                <a:headEnd/>
                                <a:tailEnd/>
                              </a:ln>
                            </wps:spPr>
                            <wps:txbx>
                              <w:txbxContent>
                                <w:tbl>
                                  <w:tblPr>
                                    <w:tblStyle w:val="divdocumentdivnotparentContainer"/>
                                    <w:tblW w:w="5000" w:type="pct"/>
                                    <w:tblCellSpacing w:w="0" w:type="dxa"/>
                                    <w:shd w:val="clear" w:color="auto" w:fill="373D48"/>
                                    <w:tblCellMar>
                                      <w:left w:w="0" w:type="dxa"/>
                                      <w:right w:w="0" w:type="dxa"/>
                                    </w:tblCellMar>
                                    <w:tblLook w:val="05E0" w:firstRow="1" w:lastRow="1" w:firstColumn="1" w:lastColumn="1" w:noHBand="0" w:noVBand="1"/>
                                  </w:tblPr>
                                  <w:tblGrid>
                                    <w:gridCol w:w="12241"/>
                                  </w:tblGrid>
                                  <w:tr w:rsidR="00D26954" w:rsidRPr="000F5AE1" w14:paraId="62262DBB" w14:textId="77777777">
                                    <w:trPr>
                                      <w:tblCellSpacing w:w="0" w:type="dxa"/>
                                    </w:trPr>
                                    <w:tc>
                                      <w:tcPr>
                                        <w:tcW w:w="5000" w:type="pct"/>
                                        <w:shd w:val="clear" w:color="auto" w:fill="373D48"/>
                                        <w:tcMar>
                                          <w:top w:w="300" w:type="dxa"/>
                                          <w:left w:w="0" w:type="dxa"/>
                                          <w:bottom w:w="400" w:type="dxa"/>
                                          <w:right w:w="0" w:type="dxa"/>
                                        </w:tcMar>
                                        <w:hideMark/>
                                      </w:tcPr>
                                      <w:p w14:paraId="66FF0097" w14:textId="77777777" w:rsidR="00D26954" w:rsidRPr="000F5AE1" w:rsidRDefault="00D26954" w:rsidP="00D26954">
                                        <w:pPr>
                                          <w:pStyle w:val="divdocumentname"/>
                                          <w:pBdr>
                                            <w:left w:val="none" w:sz="0" w:space="15" w:color="auto"/>
                                            <w:right w:val="none" w:sz="0" w:space="15" w:color="auto"/>
                                          </w:pBdr>
                                          <w:spacing w:line="240" w:lineRule="auto"/>
                                          <w:ind w:left="300" w:right="300"/>
                                          <w:rPr>
                                            <w:rStyle w:val="divdocumenttopsectiondiv"/>
                                            <w:rFonts w:ascii="Century Gothic" w:eastAsia="Century Gothic" w:hAnsi="Century Gothic" w:cs="Century Gothic"/>
                                            <w:sz w:val="48"/>
                                            <w:szCs w:val="48"/>
                                            <w:shd w:val="clear" w:color="auto" w:fill="auto"/>
                                          </w:rPr>
                                        </w:pPr>
                                        <w:r w:rsidRPr="000F5AE1">
                                          <w:rPr>
                                            <w:rStyle w:val="span"/>
                                            <w:rFonts w:ascii="Century Gothic" w:eastAsia="Century Gothic" w:hAnsi="Century Gothic" w:cs="Century Gothic"/>
                                            <w:sz w:val="48"/>
                                            <w:szCs w:val="48"/>
                                          </w:rPr>
                                          <w:t>Michael C.</w:t>
                                        </w:r>
                                        <w:r w:rsidRPr="000F5AE1">
                                          <w:rPr>
                                            <w:rStyle w:val="divdocumenttopsectiondiv"/>
                                            <w:rFonts w:ascii="Century Gothic" w:eastAsia="Century Gothic" w:hAnsi="Century Gothic" w:cs="Century Gothic"/>
                                            <w:sz w:val="48"/>
                                            <w:szCs w:val="48"/>
                                            <w:shd w:val="clear" w:color="auto" w:fill="auto"/>
                                          </w:rPr>
                                          <w:t xml:space="preserve"> </w:t>
                                        </w:r>
                                        <w:r w:rsidRPr="000F5AE1">
                                          <w:rPr>
                                            <w:rStyle w:val="divdocumentword-break"/>
                                            <w:rFonts w:ascii="Century Gothic" w:eastAsia="Century Gothic" w:hAnsi="Century Gothic" w:cs="Century Gothic"/>
                                            <w:sz w:val="48"/>
                                            <w:szCs w:val="48"/>
                                          </w:rPr>
                                          <w:t>Velez II</w:t>
                                        </w:r>
                                      </w:p>
                                      <w:p w14:paraId="5FC6A148" w14:textId="77777777" w:rsidR="00D26954" w:rsidRPr="000F5AE1" w:rsidRDefault="00D26954" w:rsidP="00D26954">
                                        <w:pPr>
                                          <w:pStyle w:val="documentresumeTitle"/>
                                          <w:spacing w:line="240" w:lineRule="auto"/>
                                          <w:ind w:left="300" w:right="300"/>
                                          <w:rPr>
                                            <w:rStyle w:val="divdocumenttopsectiondiv"/>
                                            <w:rFonts w:ascii="Century Gothic" w:eastAsia="Century Gothic" w:hAnsi="Century Gothic" w:cs="Century Gothic"/>
                                            <w:sz w:val="32"/>
                                            <w:szCs w:val="32"/>
                                            <w:shd w:val="clear" w:color="auto" w:fill="auto"/>
                                          </w:rPr>
                                        </w:pPr>
                                        <w:r w:rsidRPr="000F5AE1">
                                          <w:rPr>
                                            <w:rStyle w:val="span"/>
                                            <w:rFonts w:ascii="Century Gothic" w:eastAsia="Century Gothic" w:hAnsi="Century Gothic" w:cs="Century Gothic"/>
                                            <w:sz w:val="32"/>
                                            <w:szCs w:val="32"/>
                                          </w:rPr>
                                          <w:t>Associate Software Engineer</w:t>
                                        </w:r>
                                      </w:p>
                                    </w:tc>
                                  </w:tr>
                                </w:tbl>
                                <w:p w14:paraId="6DB55252" w14:textId="77777777" w:rsidR="00D26954" w:rsidRPr="000F5AE1" w:rsidRDefault="00D26954" w:rsidP="00D26954">
                                  <w:pPr>
                                    <w:rPr>
                                      <w:sz w:val="40"/>
                                      <w:szCs w:val="40"/>
                                    </w:rPr>
                                  </w:pPr>
                                  <w:r w:rsidRPr="000F5AE1">
                                    <w:rPr>
                                      <w:sz w:val="40"/>
                                      <w:szCs w:val="4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D5B20" id="Rectangle 2" o:spid="_x0000_s1026" style="position:absolute;margin-left:-12.95pt;margin-top:-1.75pt;width:612pt;height:71.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" o:allowincell="f" strokecolor="white">
                      <v:fill opacity="0"/>
                      <v:textbox inset="0,0,0,0">
                        <w:txbxContent>
                          <w:tbl>
                            <w:tblPr>
                              <w:tblStyle w:val="divdocumentdivnotparentContainer"/>
                              <w:tblW w:w="5000" w:type="pct"/>
                              <w:tblCellSpacing w:w="0" w:type="dxa"/>
                              <w:shd w:val="clear" w:color="auto" w:fill="373D48"/>
                              <w:tblCellMar>
                                <w:left w:w="0" w:type="dxa"/>
                                <w:right w:w="0" w:type="dxa"/>
                              </w:tblCellMar>
                              <w:tblLook w:val="05E0" w:firstRow="1" w:lastRow="1" w:firstColumn="1" w:lastColumn="1" w:noHBand="0" w:noVBand="1"/>
                            </w:tblPr>
                            <w:tblGrid>
                              <w:gridCol w:w="12241"/>
                            </w:tblGrid>
                            <w:tr w:rsidR="00D26954" w:rsidRPr="000F5AE1" w14:paraId="62262DBB" w14:textId="77777777">
                              <w:trPr>
                                <w:tblCellSpacing w:w="0" w:type="dxa"/>
                              </w:trPr>
                              <w:tc>
                                <w:tcPr>
                                  <w:tcW w:w="5000" w:type="pct"/>
                                  <w:shd w:val="clear" w:color="auto" w:fill="373D48"/>
                                  <w:tcMar>
                                    <w:top w:w="300" w:type="dxa"/>
                                    <w:left w:w="0" w:type="dxa"/>
                                    <w:bottom w:w="400" w:type="dxa"/>
                                    <w:right w:w="0" w:type="dxa"/>
                                  </w:tcMar>
                                  <w:hideMark/>
                                </w:tcPr>
                                <w:p w14:paraId="66FF0097" w14:textId="77777777" w:rsidR="00D26954" w:rsidRPr="000F5AE1" w:rsidRDefault="00D26954" w:rsidP="00D26954">
                                  <w:pPr>
                                    <w:pStyle w:val="divdocumentname"/>
                                    <w:pBdr>
                                      <w:left w:val="none" w:sz="0" w:space="15" w:color="auto"/>
                                      <w:right w:val="none" w:sz="0" w:space="15" w:color="auto"/>
                                    </w:pBdr>
                                    <w:spacing w:line="240" w:lineRule="auto"/>
                                    <w:ind w:left="300" w:right="300"/>
                                    <w:rPr>
                                      <w:rStyle w:val="divdocumenttopsectiondiv"/>
                                      <w:rFonts w:ascii="Century Gothic" w:eastAsia="Century Gothic" w:hAnsi="Century Gothic" w:cs="Century Gothic"/>
                                      <w:sz w:val="48"/>
                                      <w:szCs w:val="48"/>
                                      <w:shd w:val="clear" w:color="auto" w:fill="auto"/>
                                    </w:rPr>
                                  </w:pPr>
                                  <w:r w:rsidRPr="000F5AE1">
                                    <w:rPr>
                                      <w:rStyle w:val="span"/>
                                      <w:rFonts w:ascii="Century Gothic" w:eastAsia="Century Gothic" w:hAnsi="Century Gothic" w:cs="Century Gothic"/>
                                      <w:sz w:val="48"/>
                                      <w:szCs w:val="48"/>
                                    </w:rPr>
                                    <w:t>Michael C.</w:t>
                                  </w:r>
                                  <w:r w:rsidRPr="000F5AE1">
                                    <w:rPr>
                                      <w:rStyle w:val="divdocumenttopsectiondiv"/>
                                      <w:rFonts w:ascii="Century Gothic" w:eastAsia="Century Gothic" w:hAnsi="Century Gothic" w:cs="Century Gothic"/>
                                      <w:sz w:val="48"/>
                                      <w:szCs w:val="48"/>
                                      <w:shd w:val="clear" w:color="auto" w:fill="auto"/>
                                    </w:rPr>
                                    <w:t xml:space="preserve"> </w:t>
                                  </w:r>
                                  <w:r w:rsidRPr="000F5AE1">
                                    <w:rPr>
                                      <w:rStyle w:val="divdocumentword-break"/>
                                      <w:rFonts w:ascii="Century Gothic" w:eastAsia="Century Gothic" w:hAnsi="Century Gothic" w:cs="Century Gothic"/>
                                      <w:sz w:val="48"/>
                                      <w:szCs w:val="48"/>
                                    </w:rPr>
                                    <w:t>Velez II</w:t>
                                  </w:r>
                                </w:p>
                                <w:p w14:paraId="5FC6A148" w14:textId="77777777" w:rsidR="00D26954" w:rsidRPr="000F5AE1" w:rsidRDefault="00D26954" w:rsidP="00D26954">
                                  <w:pPr>
                                    <w:pStyle w:val="documentresumeTitle"/>
                                    <w:spacing w:line="240" w:lineRule="auto"/>
                                    <w:ind w:left="300" w:right="300"/>
                                    <w:rPr>
                                      <w:rStyle w:val="divdocumenttopsectiondiv"/>
                                      <w:rFonts w:ascii="Century Gothic" w:eastAsia="Century Gothic" w:hAnsi="Century Gothic" w:cs="Century Gothic"/>
                                      <w:sz w:val="32"/>
                                      <w:szCs w:val="32"/>
                                      <w:shd w:val="clear" w:color="auto" w:fill="auto"/>
                                    </w:rPr>
                                  </w:pPr>
                                  <w:r w:rsidRPr="000F5AE1">
                                    <w:rPr>
                                      <w:rStyle w:val="span"/>
                                      <w:rFonts w:ascii="Century Gothic" w:eastAsia="Century Gothic" w:hAnsi="Century Gothic" w:cs="Century Gothic"/>
                                      <w:sz w:val="32"/>
                                      <w:szCs w:val="32"/>
                                    </w:rPr>
                                    <w:t>Associate Software Engineer</w:t>
                                  </w:r>
                                </w:p>
                              </w:tc>
                            </w:tr>
                          </w:tbl>
                          <w:p w14:paraId="6DB55252" w14:textId="77777777" w:rsidR="00D26954" w:rsidRPr="000F5AE1" w:rsidRDefault="00D26954" w:rsidP="00D26954">
                            <w:pPr>
                              <w:rPr>
                                <w:sz w:val="40"/>
                                <w:szCs w:val="40"/>
                              </w:rPr>
                            </w:pPr>
                            <w:r w:rsidRPr="000F5AE1">
                              <w:rPr>
                                <w:sz w:val="40"/>
                                <w:szCs w:val="40"/>
                              </w:rPr>
                              <w:t>+</w:t>
                            </w:r>
                          </w:p>
                        </w:txbxContent>
                      </v:textbox>
                      <w10:wrap anchorx="page" anchory="page"/>
                    </v:rect>
                  </w:pict>
                </mc:Fallback>
              </mc:AlternateContent>
            </w:r>
          </w:p>
          <w:p w14:paraId="3F2E1C43" w14:textId="199075FB" w:rsidR="00D26954" w:rsidRDefault="00D26954" w:rsidP="007F3CB5">
            <w:pPr>
              <w:pStyle w:val="p"/>
              <w:spacing w:line="240" w:lineRule="atLeast"/>
              <w:rPr>
                <w:rStyle w:val="divdocumentleft-box"/>
                <w:rFonts w:ascii="Century Gothic" w:eastAsia="Century Gothic" w:hAnsi="Century Gothic" w:cs="Century Gothic"/>
                <w:color w:val="343434"/>
                <w:sz w:val="20"/>
                <w:szCs w:val="20"/>
              </w:rPr>
            </w:pPr>
          </w:p>
          <w:p w14:paraId="560AD1CF" w14:textId="781FD1CE" w:rsidR="00D26954" w:rsidRDefault="00D26954" w:rsidP="007F3CB5">
            <w:pPr>
              <w:pStyle w:val="p"/>
              <w:spacing w:line="240" w:lineRule="atLeast"/>
              <w:rPr>
                <w:rStyle w:val="divdocumentleft-box"/>
                <w:rFonts w:ascii="Century Gothic" w:eastAsia="Century Gothic" w:hAnsi="Century Gothic" w:cs="Century Gothic"/>
                <w:color w:val="343434"/>
                <w:sz w:val="20"/>
                <w:szCs w:val="20"/>
              </w:rPr>
            </w:pPr>
          </w:p>
          <w:p w14:paraId="77C0C358" w14:textId="3912FC62" w:rsidR="00D26954" w:rsidRDefault="00D26954" w:rsidP="007F3CB5">
            <w:pPr>
              <w:pStyle w:val="p"/>
              <w:spacing w:line="240" w:lineRule="atLeast"/>
              <w:rPr>
                <w:rStyle w:val="divdocumentleft-box"/>
                <w:rFonts w:ascii="Century Gothic" w:eastAsia="Century Gothic" w:hAnsi="Century Gothic" w:cs="Century Gothic"/>
                <w:color w:val="343434"/>
                <w:sz w:val="20"/>
                <w:szCs w:val="20"/>
              </w:rPr>
            </w:pPr>
          </w:p>
          <w:p w14:paraId="2869075B" w14:textId="604BFA09" w:rsidR="00D26954" w:rsidRDefault="00D26954" w:rsidP="007F3CB5">
            <w:pPr>
              <w:pStyle w:val="p"/>
              <w:spacing w:line="240" w:lineRule="atLeast"/>
              <w:rPr>
                <w:rStyle w:val="divdocumentleft-box"/>
                <w:rFonts w:ascii="Century Gothic" w:eastAsia="Century Gothic" w:hAnsi="Century Gothic" w:cs="Century Gothic"/>
                <w:color w:val="343434"/>
                <w:sz w:val="20"/>
                <w:szCs w:val="20"/>
              </w:rPr>
            </w:pPr>
          </w:p>
          <w:p w14:paraId="4148D680" w14:textId="4C935231" w:rsidR="00D26954" w:rsidRDefault="00D26954" w:rsidP="007F3CB5">
            <w:pPr>
              <w:pStyle w:val="p"/>
              <w:spacing w:line="240" w:lineRule="atLeast"/>
              <w:rPr>
                <w:rStyle w:val="divdocumentleft-box"/>
                <w:rFonts w:ascii="Century Gothic" w:eastAsia="Century Gothic" w:hAnsi="Century Gothic" w:cs="Century Gothic"/>
                <w:color w:val="343434"/>
                <w:sz w:val="20"/>
                <w:szCs w:val="20"/>
              </w:rPr>
            </w:pPr>
          </w:p>
          <w:p w14:paraId="6325E795" w14:textId="75101F96" w:rsidR="00D26954" w:rsidRPr="000F5AE1" w:rsidRDefault="00D26954" w:rsidP="007F3CB5">
            <w:pPr>
              <w:pStyle w:val="p"/>
              <w:spacing w:line="240" w:lineRule="atLeast"/>
              <w:rPr>
                <w:rStyle w:val="divdocumentleft-box"/>
                <w:rFonts w:ascii="Century Gothic" w:eastAsia="Century Gothic" w:hAnsi="Century Gothic" w:cs="Century Gothic"/>
                <w:color w:val="343434"/>
                <w:sz w:val="17"/>
                <w:szCs w:val="17"/>
              </w:rPr>
            </w:pPr>
            <w:r w:rsidRPr="000F5AE1">
              <w:rPr>
                <w:rStyle w:val="divdocumentleft-box"/>
                <w:rFonts w:ascii="Century Gothic" w:eastAsia="Century Gothic" w:hAnsi="Century Gothic" w:cs="Century Gothic"/>
                <w:color w:val="343434"/>
                <w:sz w:val="17"/>
                <w:szCs w:val="17"/>
              </w:rPr>
              <w:t>Professional, detail-oriented and adaptable software developer with 5 years of diverse industry experience local</w:t>
            </w:r>
            <w:r w:rsidR="000F5AE1">
              <w:rPr>
                <w:rStyle w:val="divdocumentleft-box"/>
                <w:rFonts w:ascii="Century Gothic" w:eastAsia="Century Gothic" w:hAnsi="Century Gothic" w:cs="Century Gothic"/>
                <w:color w:val="343434"/>
                <w:sz w:val="17"/>
                <w:szCs w:val="17"/>
              </w:rPr>
              <w:t>ly</w:t>
            </w:r>
            <w:r w:rsidRPr="000F5AE1">
              <w:rPr>
                <w:rStyle w:val="divdocumentleft-box"/>
                <w:rFonts w:ascii="Century Gothic" w:eastAsia="Century Gothic" w:hAnsi="Century Gothic" w:cs="Century Gothic"/>
                <w:color w:val="343434"/>
                <w:sz w:val="17"/>
                <w:szCs w:val="17"/>
              </w:rPr>
              <w:t xml:space="preserve"> and remote</w:t>
            </w:r>
            <w:r w:rsidR="000F5AE1">
              <w:rPr>
                <w:rStyle w:val="divdocumentleft-box"/>
                <w:rFonts w:ascii="Century Gothic" w:eastAsia="Century Gothic" w:hAnsi="Century Gothic" w:cs="Century Gothic"/>
                <w:color w:val="343434"/>
                <w:sz w:val="17"/>
                <w:szCs w:val="17"/>
              </w:rPr>
              <w:t>ly</w:t>
            </w:r>
            <w:r w:rsidRPr="000F5AE1">
              <w:rPr>
                <w:rStyle w:val="divdocumentleft-box"/>
                <w:rFonts w:ascii="Century Gothic" w:eastAsia="Century Gothic" w:hAnsi="Century Gothic" w:cs="Century Gothic"/>
                <w:color w:val="343434"/>
                <w:sz w:val="17"/>
                <w:szCs w:val="17"/>
              </w:rPr>
              <w:t xml:space="preserve">. Consistently demonstrates strong leadership qualities through remarkable </w:t>
            </w:r>
            <w:r w:rsidR="00B01C76" w:rsidRPr="000F5AE1">
              <w:rPr>
                <w:rStyle w:val="divdocumentleft-box"/>
                <w:rFonts w:ascii="Century Gothic" w:eastAsia="Century Gothic" w:hAnsi="Century Gothic" w:cs="Century Gothic"/>
                <w:color w:val="343434"/>
                <w:sz w:val="17"/>
                <w:szCs w:val="17"/>
              </w:rPr>
              <w:t>self-discipline</w:t>
            </w:r>
            <w:r w:rsidRPr="000F5AE1">
              <w:rPr>
                <w:rStyle w:val="divdocumentleft-box"/>
                <w:rFonts w:ascii="Century Gothic" w:eastAsia="Century Gothic" w:hAnsi="Century Gothic" w:cs="Century Gothic"/>
                <w:color w:val="343434"/>
                <w:sz w:val="17"/>
                <w:szCs w:val="17"/>
              </w:rPr>
              <w:t xml:space="preserve"> and collaborates effectively via commendable communication skills. Ambitious </w:t>
            </w:r>
            <w:r w:rsidR="00B01C76" w:rsidRPr="000F5AE1">
              <w:rPr>
                <w:rStyle w:val="divdocumentleft-box"/>
                <w:rFonts w:ascii="Century Gothic" w:eastAsia="Century Gothic" w:hAnsi="Century Gothic" w:cs="Century Gothic"/>
                <w:color w:val="343434"/>
                <w:sz w:val="17"/>
                <w:szCs w:val="17"/>
              </w:rPr>
              <w:t>self-starter</w:t>
            </w:r>
            <w:r w:rsidRPr="000F5AE1">
              <w:rPr>
                <w:rStyle w:val="divdocumentleft-box"/>
                <w:rFonts w:ascii="Century Gothic" w:eastAsia="Century Gothic" w:hAnsi="Century Gothic" w:cs="Century Gothic"/>
                <w:color w:val="343434"/>
                <w:sz w:val="17"/>
                <w:szCs w:val="17"/>
              </w:rPr>
              <w:t xml:space="preserve"> driven by responsible character and eagerness to learn.</w:t>
            </w:r>
          </w:p>
          <w:p w14:paraId="61A63DB5" w14:textId="032DD6AE" w:rsidR="00D26954" w:rsidRPr="000F5AE1" w:rsidRDefault="00D26954" w:rsidP="007851E0">
            <w:pPr>
              <w:pStyle w:val="divdocumentsectiontitle"/>
              <w:spacing w:line="440" w:lineRule="atLeast"/>
              <w:rPr>
                <w:rStyle w:val="divdocumentleft-box"/>
                <w:rFonts w:ascii="Century Gothic" w:eastAsia="Century Gothic" w:hAnsi="Century Gothic" w:cs="Century Gothic"/>
                <w:b/>
                <w:bCs/>
                <w:spacing w:val="0"/>
                <w:sz w:val="17"/>
                <w:szCs w:val="17"/>
              </w:rPr>
            </w:pPr>
            <w:r w:rsidRPr="000F5AE1">
              <w:rPr>
                <w:rStyle w:val="divdocumentleft-box"/>
                <w:rFonts w:ascii="Century Gothic" w:eastAsia="Century Gothic" w:hAnsi="Century Gothic" w:cs="Century Gothic"/>
                <w:b/>
                <w:bCs/>
                <w:spacing w:val="0"/>
                <w:sz w:val="28"/>
                <w:szCs w:val="28"/>
              </w:rPr>
              <w:t>Qualifications</w:t>
            </w:r>
          </w:p>
          <w:p w14:paraId="419A25E4" w14:textId="77777777" w:rsidR="00D26954" w:rsidRPr="000F5AE1" w:rsidRDefault="00D26954" w:rsidP="007F3CB5">
            <w:pPr>
              <w:pStyle w:val="p"/>
              <w:spacing w:line="240" w:lineRule="atLeast"/>
              <w:rPr>
                <w:rStyle w:val="divdocumentleft-box"/>
                <w:rFonts w:ascii="Century Gothic" w:eastAsia="Century Gothic" w:hAnsi="Century Gothic" w:cs="Century Gothic"/>
                <w:color w:val="343434"/>
                <w:sz w:val="18"/>
                <w:szCs w:val="18"/>
              </w:rPr>
            </w:pPr>
            <w:r w:rsidRPr="000F5AE1">
              <w:rPr>
                <w:rStyle w:val="Strong1"/>
                <w:rFonts w:ascii="Century Gothic" w:eastAsia="Century Gothic" w:hAnsi="Century Gothic" w:cs="Century Gothic"/>
                <w:b/>
                <w:bCs/>
                <w:i/>
                <w:iCs/>
                <w:color w:val="343434"/>
                <w:spacing w:val="4"/>
                <w:sz w:val="18"/>
                <w:szCs w:val="18"/>
              </w:rPr>
              <w:t>Product Ownership</w:t>
            </w:r>
          </w:p>
          <w:p w14:paraId="51AC6D33" w14:textId="29030780" w:rsidR="00D26954" w:rsidRPr="000F5AE1" w:rsidRDefault="00D26954" w:rsidP="007F3CB5">
            <w:pPr>
              <w:pStyle w:val="p"/>
              <w:spacing w:line="240" w:lineRule="atLeast"/>
              <w:rPr>
                <w:rStyle w:val="divdocumentleft-box"/>
                <w:rFonts w:ascii="Century Gothic" w:eastAsia="Century Gothic" w:hAnsi="Century Gothic" w:cs="Century Gothic"/>
                <w:color w:val="343434"/>
                <w:sz w:val="17"/>
                <w:szCs w:val="17"/>
              </w:rPr>
            </w:pPr>
            <w:r w:rsidRPr="000F5AE1">
              <w:rPr>
                <w:rStyle w:val="divdocumentleft-box"/>
                <w:rFonts w:ascii="Century Gothic" w:eastAsia="Century Gothic" w:hAnsi="Century Gothic" w:cs="Century Gothic"/>
                <w:color w:val="343434"/>
                <w:sz w:val="17"/>
                <w:szCs w:val="17"/>
              </w:rPr>
              <w:t>Earned experience using machine learning to identify defects in semiconductor wafers, however, some defects were impossible to identify by conventional methods. I was assigned the sole responsibility of enhancing an open source tagging tool to introduce database connectivity, user profiles with login capability, daily job queues, real-time project progress tracking and quality of life improvements. I transformed an idea into a streamlined work process tailored to our users. Using this tagging tool, object detection defect analysis yielded an average of</w:t>
            </w:r>
            <w:r w:rsidRPr="000F5AE1">
              <w:rPr>
                <w:rStyle w:val="divdocumentleft-box"/>
                <w:rFonts w:ascii="Century Gothic" w:eastAsia="Century Gothic" w:hAnsi="Century Gothic" w:cs="Century Gothic"/>
                <w:b/>
                <w:bCs/>
                <w:color w:val="343434"/>
                <w:sz w:val="17"/>
                <w:szCs w:val="17"/>
              </w:rPr>
              <w:t xml:space="preserve"> 20% improvement in accuracy</w:t>
            </w:r>
            <w:r w:rsidRPr="000F5AE1">
              <w:rPr>
                <w:rStyle w:val="divdocumentleft-box"/>
                <w:rFonts w:ascii="Century Gothic" w:eastAsia="Century Gothic" w:hAnsi="Century Gothic" w:cs="Century Gothic"/>
                <w:color w:val="343434"/>
                <w:sz w:val="17"/>
                <w:szCs w:val="17"/>
              </w:rPr>
              <w:t xml:space="preserve"> across our lowest performing models.</w:t>
            </w:r>
            <w:r w:rsidR="00B01C76" w:rsidRPr="000F5AE1">
              <w:rPr>
                <w:rStyle w:val="divdocumentleft-box"/>
                <w:rFonts w:ascii="Century Gothic" w:eastAsia="Century Gothic" w:hAnsi="Century Gothic" w:cs="Century Gothic"/>
                <w:color w:val="343434"/>
                <w:sz w:val="17"/>
                <w:szCs w:val="17"/>
              </w:rPr>
              <w:br/>
            </w:r>
          </w:p>
          <w:p w14:paraId="5EE62168" w14:textId="77777777" w:rsidR="00D26954" w:rsidRPr="000F5AE1" w:rsidRDefault="00D26954" w:rsidP="007F3CB5">
            <w:pPr>
              <w:pStyle w:val="p"/>
              <w:spacing w:line="240" w:lineRule="atLeast"/>
              <w:rPr>
                <w:rStyle w:val="divdocumentleft-box"/>
                <w:rFonts w:ascii="Century Gothic" w:eastAsia="Century Gothic" w:hAnsi="Century Gothic" w:cs="Century Gothic"/>
                <w:color w:val="343434"/>
                <w:sz w:val="18"/>
                <w:szCs w:val="18"/>
              </w:rPr>
            </w:pPr>
            <w:r w:rsidRPr="000F5AE1">
              <w:rPr>
                <w:rStyle w:val="Strong1"/>
                <w:rFonts w:ascii="Century Gothic" w:eastAsia="Century Gothic" w:hAnsi="Century Gothic" w:cs="Century Gothic"/>
                <w:b/>
                <w:bCs/>
                <w:i/>
                <w:iCs/>
                <w:color w:val="343434"/>
                <w:spacing w:val="4"/>
                <w:sz w:val="18"/>
                <w:szCs w:val="18"/>
              </w:rPr>
              <w:t>Detailed Technical Documentation</w:t>
            </w:r>
          </w:p>
          <w:p w14:paraId="3D9C717E" w14:textId="1F23D07E" w:rsidR="00D26954" w:rsidRPr="000F5AE1" w:rsidRDefault="00D26954" w:rsidP="007F3CB5">
            <w:pPr>
              <w:pStyle w:val="p"/>
              <w:spacing w:line="240" w:lineRule="atLeast"/>
              <w:rPr>
                <w:rStyle w:val="divdocumentleft-box"/>
                <w:rFonts w:ascii="Century Gothic" w:eastAsia="Century Gothic" w:hAnsi="Century Gothic" w:cs="Century Gothic"/>
                <w:color w:val="343434"/>
                <w:sz w:val="17"/>
                <w:szCs w:val="17"/>
              </w:rPr>
            </w:pPr>
            <w:r w:rsidRPr="000F5AE1">
              <w:rPr>
                <w:rStyle w:val="divdocumentleft-box"/>
                <w:rFonts w:ascii="Century Gothic" w:eastAsia="Century Gothic" w:hAnsi="Century Gothic" w:cs="Century Gothic"/>
                <w:color w:val="343434"/>
                <w:sz w:val="17"/>
                <w:szCs w:val="17"/>
              </w:rPr>
              <w:t xml:space="preserve">Due to the diverse age gap in our users, technical documentation had to be comprehensive </w:t>
            </w:r>
            <w:r w:rsidR="00AE4204" w:rsidRPr="000F5AE1">
              <w:rPr>
                <w:rStyle w:val="divdocumentleft-box"/>
                <w:rFonts w:ascii="Century Gothic" w:eastAsia="Century Gothic" w:hAnsi="Century Gothic" w:cs="Century Gothic"/>
                <w:color w:val="343434"/>
                <w:sz w:val="17"/>
                <w:szCs w:val="17"/>
              </w:rPr>
              <w:t xml:space="preserve">but </w:t>
            </w:r>
            <w:r w:rsidRPr="000F5AE1">
              <w:rPr>
                <w:rStyle w:val="divdocumentleft-box"/>
                <w:rFonts w:ascii="Century Gothic" w:eastAsia="Century Gothic" w:hAnsi="Century Gothic" w:cs="Century Gothic"/>
                <w:color w:val="343434"/>
                <w:sz w:val="17"/>
                <w:szCs w:val="17"/>
              </w:rPr>
              <w:t xml:space="preserve">digestible at a high level. I created instruction manuals that </w:t>
            </w:r>
            <w:r w:rsidR="00AE4204" w:rsidRPr="000F5AE1">
              <w:rPr>
                <w:rStyle w:val="divdocumentleft-box"/>
                <w:rFonts w:ascii="Century Gothic" w:eastAsia="Century Gothic" w:hAnsi="Century Gothic" w:cs="Century Gothic"/>
                <w:color w:val="343434"/>
                <w:sz w:val="17"/>
                <w:szCs w:val="17"/>
              </w:rPr>
              <w:t xml:space="preserve">were </w:t>
            </w:r>
            <w:r w:rsidRPr="000F5AE1">
              <w:rPr>
                <w:rStyle w:val="divdocumentleft-box"/>
                <w:rFonts w:ascii="Century Gothic" w:eastAsia="Century Gothic" w:hAnsi="Century Gothic" w:cs="Century Gothic"/>
                <w:color w:val="343434"/>
                <w:sz w:val="17"/>
                <w:szCs w:val="17"/>
              </w:rPr>
              <w:t xml:space="preserve">detailed while remaining user friendly, visually appealing and even included video training (a first for manuals/SOPs on my team). My supervisor consistently praised my reporting and documentation skills, complimenting my </w:t>
            </w:r>
            <w:r w:rsidRPr="000F5AE1">
              <w:rPr>
                <w:rStyle w:val="divdocumentleft-box"/>
                <w:rFonts w:ascii="Century Gothic" w:eastAsia="Century Gothic" w:hAnsi="Century Gothic" w:cs="Century Gothic"/>
                <w:b/>
                <w:bCs/>
                <w:color w:val="343434"/>
                <w:sz w:val="17"/>
                <w:szCs w:val="17"/>
              </w:rPr>
              <w:t>attention to</w:t>
            </w:r>
            <w:r w:rsidRPr="000F5AE1">
              <w:rPr>
                <w:rStyle w:val="divdocumentleft-box"/>
                <w:rFonts w:ascii="Century Gothic" w:eastAsia="Century Gothic" w:hAnsi="Century Gothic" w:cs="Century Gothic"/>
                <w:color w:val="343434"/>
                <w:sz w:val="17"/>
                <w:szCs w:val="17"/>
              </w:rPr>
              <w:t xml:space="preserve"> </w:t>
            </w:r>
            <w:r w:rsidRPr="000F5AE1">
              <w:rPr>
                <w:rStyle w:val="divdocumentleft-box"/>
                <w:rFonts w:ascii="Century Gothic" w:eastAsia="Century Gothic" w:hAnsi="Century Gothic" w:cs="Century Gothic"/>
                <w:b/>
                <w:bCs/>
                <w:color w:val="343434"/>
                <w:sz w:val="17"/>
                <w:szCs w:val="17"/>
              </w:rPr>
              <w:t>detail</w:t>
            </w:r>
            <w:r w:rsidRPr="000F5AE1">
              <w:rPr>
                <w:rStyle w:val="divdocumentleft-box"/>
                <w:rFonts w:ascii="Century Gothic" w:eastAsia="Century Gothic" w:hAnsi="Century Gothic" w:cs="Century Gothic"/>
                <w:color w:val="343434"/>
                <w:sz w:val="17"/>
                <w:szCs w:val="17"/>
              </w:rPr>
              <w:t xml:space="preserve"> and natural eye for informative visuals.</w:t>
            </w:r>
            <w:r w:rsidR="00B01C76" w:rsidRPr="000F5AE1">
              <w:rPr>
                <w:rStyle w:val="divdocumentleft-box"/>
                <w:rFonts w:ascii="Century Gothic" w:eastAsia="Century Gothic" w:hAnsi="Century Gothic" w:cs="Century Gothic"/>
                <w:color w:val="343434"/>
                <w:sz w:val="17"/>
                <w:szCs w:val="17"/>
              </w:rPr>
              <w:br/>
            </w:r>
          </w:p>
          <w:p w14:paraId="35BAB907" w14:textId="6FE9BD58" w:rsidR="00D26954" w:rsidRPr="000F5AE1" w:rsidRDefault="00D26954" w:rsidP="007F3CB5">
            <w:pPr>
              <w:pStyle w:val="p"/>
              <w:spacing w:line="240" w:lineRule="atLeast"/>
              <w:rPr>
                <w:rStyle w:val="divdocumentleft-box"/>
                <w:rFonts w:ascii="Century Gothic" w:eastAsia="Century Gothic" w:hAnsi="Century Gothic" w:cs="Century Gothic"/>
                <w:color w:val="343434"/>
                <w:sz w:val="17"/>
                <w:szCs w:val="17"/>
              </w:rPr>
            </w:pPr>
            <w:r w:rsidRPr="000F5AE1">
              <w:rPr>
                <w:rStyle w:val="Strong1"/>
                <w:rFonts w:ascii="Century Gothic" w:eastAsia="Century Gothic" w:hAnsi="Century Gothic" w:cs="Century Gothic"/>
                <w:b/>
                <w:bCs/>
                <w:i/>
                <w:iCs/>
                <w:color w:val="343434"/>
                <w:spacing w:val="4"/>
                <w:sz w:val="18"/>
                <w:szCs w:val="18"/>
              </w:rPr>
              <w:t>Team Supervision and Training</w:t>
            </w:r>
            <w:r w:rsidRPr="000F5AE1">
              <w:rPr>
                <w:rStyle w:val="Strong1"/>
                <w:rFonts w:ascii="Century Gothic" w:eastAsia="Century Gothic" w:hAnsi="Century Gothic" w:cs="Century Gothic"/>
                <w:b/>
                <w:bCs/>
                <w:i/>
                <w:iCs/>
                <w:color w:val="343434"/>
                <w:spacing w:val="4"/>
                <w:sz w:val="17"/>
                <w:szCs w:val="17"/>
              </w:rPr>
              <w:br/>
            </w:r>
            <w:r w:rsidRPr="000F5AE1">
              <w:rPr>
                <w:rStyle w:val="divdocumentleft-box"/>
                <w:rFonts w:ascii="Century Gothic" w:eastAsia="Century Gothic" w:hAnsi="Century Gothic" w:cs="Century Gothic"/>
                <w:color w:val="343434"/>
                <w:sz w:val="17"/>
                <w:szCs w:val="17"/>
              </w:rPr>
              <w:t xml:space="preserve">Conducted training sessions to familiarize </w:t>
            </w:r>
            <w:r w:rsidR="00AE4204" w:rsidRPr="000F5AE1">
              <w:rPr>
                <w:rStyle w:val="divdocumentleft-box"/>
                <w:rFonts w:ascii="Century Gothic" w:eastAsia="Century Gothic" w:hAnsi="Century Gothic" w:cs="Century Gothic"/>
                <w:color w:val="343434"/>
                <w:sz w:val="17"/>
                <w:szCs w:val="17"/>
              </w:rPr>
              <w:t xml:space="preserve">users </w:t>
            </w:r>
            <w:r w:rsidRPr="000F5AE1">
              <w:rPr>
                <w:rStyle w:val="divdocumentleft-box"/>
                <w:rFonts w:ascii="Century Gothic" w:eastAsia="Century Gothic" w:hAnsi="Century Gothic" w:cs="Century Gothic"/>
                <w:color w:val="343434"/>
                <w:sz w:val="17"/>
                <w:szCs w:val="17"/>
              </w:rPr>
              <w:t>with my releases, assigning jobs to their queue</w:t>
            </w:r>
            <w:r w:rsidR="00AE4204" w:rsidRPr="000F5AE1">
              <w:rPr>
                <w:rStyle w:val="divdocumentleft-box"/>
                <w:rFonts w:ascii="Century Gothic" w:eastAsia="Century Gothic" w:hAnsi="Century Gothic" w:cs="Century Gothic"/>
                <w:color w:val="343434"/>
                <w:sz w:val="17"/>
                <w:szCs w:val="17"/>
              </w:rPr>
              <w:t>s</w:t>
            </w:r>
            <w:r w:rsidRPr="000F5AE1">
              <w:rPr>
                <w:rStyle w:val="divdocumentleft-box"/>
                <w:rFonts w:ascii="Century Gothic" w:eastAsia="Century Gothic" w:hAnsi="Century Gothic" w:cs="Century Gothic"/>
                <w:color w:val="343434"/>
                <w:sz w:val="17"/>
                <w:szCs w:val="17"/>
              </w:rPr>
              <w:t xml:space="preserve"> </w:t>
            </w:r>
            <w:r w:rsidR="00CA46A3" w:rsidRPr="000F5AE1">
              <w:rPr>
                <w:rStyle w:val="divdocumentleft-box"/>
                <w:rFonts w:ascii="Century Gothic" w:eastAsia="Century Gothic" w:hAnsi="Century Gothic" w:cs="Century Gothic"/>
                <w:color w:val="343434"/>
                <w:sz w:val="17"/>
                <w:szCs w:val="17"/>
              </w:rPr>
              <w:t>daily</w:t>
            </w:r>
            <w:r w:rsidRPr="000F5AE1">
              <w:rPr>
                <w:rStyle w:val="divdocumentleft-box"/>
                <w:rFonts w:ascii="Century Gothic" w:eastAsia="Century Gothic" w:hAnsi="Century Gothic" w:cs="Century Gothic"/>
                <w:color w:val="343434"/>
                <w:sz w:val="17"/>
                <w:szCs w:val="17"/>
              </w:rPr>
              <w:t xml:space="preserve">, live tracking their progress in our database and reporting their performance through both technical and behavioral observations. I improved the communication with this team from sporadic to a daily back and forth conversation, answering questions, providing </w:t>
            </w:r>
            <w:r w:rsidR="00AE4204" w:rsidRPr="000F5AE1">
              <w:rPr>
                <w:rStyle w:val="divdocumentleft-box"/>
                <w:rFonts w:ascii="Century Gothic" w:eastAsia="Century Gothic" w:hAnsi="Century Gothic" w:cs="Century Gothic"/>
                <w:color w:val="343434"/>
                <w:sz w:val="17"/>
                <w:szCs w:val="17"/>
              </w:rPr>
              <w:t>quality of life improving solutions</w:t>
            </w:r>
            <w:r w:rsidRPr="000F5AE1">
              <w:rPr>
                <w:rStyle w:val="divdocumentleft-box"/>
                <w:rFonts w:ascii="Century Gothic" w:eastAsia="Century Gothic" w:hAnsi="Century Gothic" w:cs="Century Gothic"/>
                <w:color w:val="343434"/>
                <w:sz w:val="17"/>
                <w:szCs w:val="17"/>
              </w:rPr>
              <w:t xml:space="preserve"> and </w:t>
            </w:r>
            <w:r w:rsidRPr="000F5AE1">
              <w:rPr>
                <w:rStyle w:val="divdocumentleft-box"/>
                <w:rFonts w:ascii="Century Gothic" w:eastAsia="Century Gothic" w:hAnsi="Century Gothic" w:cs="Century Gothic"/>
                <w:b/>
                <w:bCs/>
                <w:color w:val="343434"/>
                <w:sz w:val="17"/>
                <w:szCs w:val="17"/>
              </w:rPr>
              <w:t>coaching every member to completing 100%</w:t>
            </w:r>
            <w:r w:rsidRPr="000F5AE1">
              <w:rPr>
                <w:rStyle w:val="divdocumentleft-box"/>
                <w:rFonts w:ascii="Century Gothic" w:eastAsia="Century Gothic" w:hAnsi="Century Gothic" w:cs="Century Gothic"/>
                <w:color w:val="343434"/>
                <w:sz w:val="17"/>
                <w:szCs w:val="17"/>
              </w:rPr>
              <w:t xml:space="preserve"> of their assignments.</w:t>
            </w:r>
            <w:r w:rsidR="00B01C76" w:rsidRPr="000F5AE1">
              <w:rPr>
                <w:rStyle w:val="divdocumentleft-box"/>
                <w:rFonts w:ascii="Century Gothic" w:eastAsia="Century Gothic" w:hAnsi="Century Gothic" w:cs="Century Gothic"/>
                <w:color w:val="343434"/>
                <w:sz w:val="17"/>
                <w:szCs w:val="17"/>
              </w:rPr>
              <w:br/>
            </w:r>
          </w:p>
          <w:p w14:paraId="57591B9B" w14:textId="77777777" w:rsidR="00D26954" w:rsidRPr="000F5AE1" w:rsidRDefault="00D26954" w:rsidP="007F3CB5">
            <w:pPr>
              <w:pStyle w:val="p"/>
              <w:spacing w:line="240" w:lineRule="atLeast"/>
              <w:rPr>
                <w:rStyle w:val="divdocumentleft-box"/>
                <w:rFonts w:ascii="Century Gothic" w:eastAsia="Century Gothic" w:hAnsi="Century Gothic" w:cs="Century Gothic"/>
                <w:color w:val="343434"/>
                <w:sz w:val="18"/>
                <w:szCs w:val="18"/>
              </w:rPr>
            </w:pPr>
            <w:r w:rsidRPr="000F5AE1">
              <w:rPr>
                <w:rStyle w:val="Strong1"/>
                <w:rFonts w:ascii="Century Gothic" w:eastAsia="Century Gothic" w:hAnsi="Century Gothic" w:cs="Century Gothic"/>
                <w:b/>
                <w:bCs/>
                <w:i/>
                <w:iCs/>
                <w:color w:val="343434"/>
                <w:spacing w:val="4"/>
                <w:sz w:val="18"/>
                <w:szCs w:val="18"/>
              </w:rPr>
              <w:t>Customer Interaction</w:t>
            </w:r>
          </w:p>
          <w:p w14:paraId="1084EFE3" w14:textId="3463FC89" w:rsidR="00D26954" w:rsidRPr="000F5AE1" w:rsidRDefault="00D26954" w:rsidP="007F3CB5">
            <w:pPr>
              <w:pStyle w:val="p"/>
              <w:spacing w:line="240" w:lineRule="atLeast"/>
              <w:rPr>
                <w:rStyle w:val="divdocumentleft-box"/>
                <w:rFonts w:ascii="Century Gothic" w:eastAsia="Century Gothic" w:hAnsi="Century Gothic" w:cs="Century Gothic"/>
                <w:color w:val="343434"/>
                <w:sz w:val="17"/>
                <w:szCs w:val="17"/>
              </w:rPr>
            </w:pPr>
            <w:r w:rsidRPr="000F5AE1">
              <w:rPr>
                <w:rStyle w:val="divdocumentleft-box"/>
                <w:rFonts w:ascii="Century Gothic" w:eastAsia="Century Gothic" w:hAnsi="Century Gothic" w:cs="Century Gothic"/>
                <w:color w:val="343434"/>
                <w:sz w:val="17"/>
                <w:szCs w:val="17"/>
              </w:rPr>
              <w:t xml:space="preserve">Adopted essential customer </w:t>
            </w:r>
            <w:r w:rsidR="00AE4204" w:rsidRPr="000F5AE1">
              <w:rPr>
                <w:rStyle w:val="divdocumentleft-box"/>
                <w:rFonts w:ascii="Century Gothic" w:eastAsia="Century Gothic" w:hAnsi="Century Gothic" w:cs="Century Gothic"/>
                <w:color w:val="343434"/>
                <w:sz w:val="17"/>
                <w:szCs w:val="17"/>
              </w:rPr>
              <w:t xml:space="preserve">service </w:t>
            </w:r>
            <w:r w:rsidRPr="000F5AE1">
              <w:rPr>
                <w:rStyle w:val="divdocumentleft-box"/>
                <w:rFonts w:ascii="Century Gothic" w:eastAsia="Century Gothic" w:hAnsi="Century Gothic" w:cs="Century Gothic"/>
                <w:color w:val="343434"/>
                <w:sz w:val="17"/>
                <w:szCs w:val="17"/>
              </w:rPr>
              <w:t xml:space="preserve">skills </w:t>
            </w:r>
            <w:r w:rsidR="00AE4204" w:rsidRPr="000F5AE1">
              <w:rPr>
                <w:rStyle w:val="divdocumentleft-box"/>
                <w:rFonts w:ascii="Century Gothic" w:eastAsia="Century Gothic" w:hAnsi="Century Gothic" w:cs="Century Gothic"/>
                <w:color w:val="343434"/>
                <w:sz w:val="17"/>
                <w:szCs w:val="17"/>
              </w:rPr>
              <w:t xml:space="preserve">as a representative of Blizzard Entertainment, interacting with hundreds of customers daily, </w:t>
            </w:r>
            <w:r w:rsidR="00CA46A3" w:rsidRPr="000F5AE1">
              <w:rPr>
                <w:rStyle w:val="divdocumentleft-box"/>
                <w:rFonts w:ascii="Century Gothic" w:eastAsia="Century Gothic" w:hAnsi="Century Gothic" w:cs="Century Gothic"/>
                <w:color w:val="343434"/>
                <w:sz w:val="17"/>
                <w:szCs w:val="17"/>
              </w:rPr>
              <w:t xml:space="preserve">assisting </w:t>
            </w:r>
            <w:r w:rsidR="00AE4204" w:rsidRPr="000F5AE1">
              <w:rPr>
                <w:rStyle w:val="divdocumentleft-box"/>
                <w:rFonts w:ascii="Century Gothic" w:eastAsia="Century Gothic" w:hAnsi="Century Gothic" w:cs="Century Gothic"/>
                <w:color w:val="343434"/>
                <w:sz w:val="17"/>
                <w:szCs w:val="17"/>
              </w:rPr>
              <w:t xml:space="preserve">through a live ticket/webchat system. </w:t>
            </w:r>
            <w:r w:rsidRPr="000F5AE1">
              <w:rPr>
                <w:rStyle w:val="divdocumentleft-box"/>
                <w:rFonts w:ascii="Century Gothic" w:eastAsia="Century Gothic" w:hAnsi="Century Gothic" w:cs="Century Gothic"/>
                <w:color w:val="343434"/>
                <w:sz w:val="17"/>
                <w:szCs w:val="17"/>
              </w:rPr>
              <w:t xml:space="preserve">I applied my training in how to acknowledge a customer's situation, empathize with them, provide a rewarding solution and de-escalate tensions when necessary. At the end of my tenure, I earned one of the highest customer satisfaction ratings, never falling below a </w:t>
            </w:r>
            <w:r w:rsidRPr="000F5AE1">
              <w:rPr>
                <w:rStyle w:val="divdocumentleft-box"/>
                <w:rFonts w:ascii="Century Gothic" w:eastAsia="Century Gothic" w:hAnsi="Century Gothic" w:cs="Century Gothic"/>
                <w:b/>
                <w:bCs/>
                <w:color w:val="343434"/>
                <w:sz w:val="17"/>
                <w:szCs w:val="17"/>
              </w:rPr>
              <w:t>positive 90% average</w:t>
            </w:r>
            <w:r w:rsidRPr="000F5AE1">
              <w:rPr>
                <w:rStyle w:val="divdocumentleft-box"/>
                <w:rFonts w:ascii="Century Gothic" w:eastAsia="Century Gothic" w:hAnsi="Century Gothic" w:cs="Century Gothic"/>
                <w:color w:val="343434"/>
                <w:sz w:val="17"/>
                <w:szCs w:val="17"/>
              </w:rPr>
              <w:t>.</w:t>
            </w:r>
          </w:p>
          <w:p w14:paraId="7ADBF46C" w14:textId="77777777" w:rsidR="00CA46A3" w:rsidRPr="000F5AE1" w:rsidRDefault="00CA46A3" w:rsidP="007F3CB5">
            <w:pPr>
              <w:pStyle w:val="p"/>
              <w:spacing w:line="240" w:lineRule="atLeast"/>
              <w:rPr>
                <w:rStyle w:val="divdocumentleft-box"/>
                <w:rFonts w:ascii="Century Gothic" w:eastAsia="Century Gothic" w:hAnsi="Century Gothic" w:cs="Century Gothic"/>
                <w:color w:val="343434"/>
                <w:sz w:val="17"/>
                <w:szCs w:val="17"/>
              </w:rPr>
            </w:pPr>
          </w:p>
          <w:p w14:paraId="5E37374C" w14:textId="28B33DA5" w:rsidR="00B01C76" w:rsidRPr="000F5AE1" w:rsidRDefault="00CA46A3" w:rsidP="007F3CB5">
            <w:pPr>
              <w:pStyle w:val="p"/>
              <w:spacing w:line="240" w:lineRule="atLeast"/>
              <w:rPr>
                <w:rStyle w:val="eop"/>
                <w:rFonts w:ascii="Century Gothic" w:hAnsi="Century Gothic"/>
                <w:color w:val="343434"/>
                <w:sz w:val="17"/>
                <w:szCs w:val="17"/>
                <w:shd w:val="clear" w:color="auto" w:fill="FFFFFF"/>
              </w:rPr>
            </w:pPr>
            <w:r w:rsidRPr="000F5AE1">
              <w:rPr>
                <w:rStyle w:val="normaltextrun"/>
                <w:rFonts w:ascii="Century Gothic" w:hAnsi="Century Gothic"/>
                <w:b/>
                <w:bCs/>
                <w:i/>
                <w:iCs/>
                <w:color w:val="343434"/>
                <w:sz w:val="18"/>
                <w:szCs w:val="18"/>
                <w:shd w:val="clear" w:color="auto" w:fill="FFFFFF"/>
              </w:rPr>
              <w:t>Administrative On-Call Support</w:t>
            </w:r>
            <w:r w:rsidRPr="000F5AE1">
              <w:rPr>
                <w:rStyle w:val="scxw125393416"/>
                <w:rFonts w:ascii="Century Gothic" w:hAnsi="Century Gothic"/>
                <w:color w:val="343434"/>
                <w:sz w:val="18"/>
                <w:szCs w:val="18"/>
                <w:shd w:val="clear" w:color="auto" w:fill="FFFFFF"/>
              </w:rPr>
              <w:t> </w:t>
            </w:r>
            <w:r w:rsidRPr="000F5AE1">
              <w:rPr>
                <w:rFonts w:ascii="Century Gothic" w:hAnsi="Century Gothic"/>
                <w:color w:val="343434"/>
                <w:sz w:val="18"/>
                <w:szCs w:val="18"/>
                <w:shd w:val="clear" w:color="auto" w:fill="FFFFFF"/>
              </w:rPr>
              <w:br/>
            </w:r>
            <w:r w:rsidRPr="000F5AE1">
              <w:rPr>
                <w:rStyle w:val="divdocumentleft-box"/>
                <w:rFonts w:ascii="Century Gothic" w:eastAsia="Century Gothic" w:hAnsi="Century Gothic" w:cs="Century Gothic"/>
                <w:sz w:val="17"/>
                <w:szCs w:val="17"/>
              </w:rPr>
              <w:t xml:space="preserve">Served as an application administrator and was considered the main point of contact for the system. Ensured the application was always available to our customer and worked an on-call schedule in the unlikely case of system downtime. Volunteered to perform routine maintenance during late night hours and weekends, keeping in communication with other owners until the system was back online. My system was never down for longer than an hour and </w:t>
            </w:r>
            <w:r w:rsidRPr="000F5AE1">
              <w:rPr>
                <w:rStyle w:val="divdocumentleft-box"/>
                <w:rFonts w:ascii="Century Gothic" w:eastAsia="Century Gothic" w:hAnsi="Century Gothic" w:cs="Century Gothic"/>
                <w:b/>
                <w:bCs/>
                <w:sz w:val="17"/>
                <w:szCs w:val="17"/>
              </w:rPr>
              <w:t>always available to the customer</w:t>
            </w:r>
            <w:r w:rsidRPr="000F5AE1">
              <w:rPr>
                <w:rStyle w:val="divdocumentleft-box"/>
                <w:rFonts w:ascii="Century Gothic" w:eastAsia="Century Gothic" w:hAnsi="Century Gothic" w:cs="Century Gothic"/>
                <w:sz w:val="17"/>
                <w:szCs w:val="17"/>
              </w:rPr>
              <w:t xml:space="preserve"> during active schedule.</w:t>
            </w:r>
            <w:r w:rsidRPr="000F5AE1">
              <w:rPr>
                <w:rStyle w:val="eop"/>
                <w:rFonts w:ascii="Century Gothic" w:hAnsi="Century Gothic"/>
                <w:color w:val="343434"/>
                <w:sz w:val="17"/>
                <w:szCs w:val="17"/>
                <w:shd w:val="clear" w:color="auto" w:fill="FFFFFF"/>
              </w:rPr>
              <w:t> </w:t>
            </w:r>
          </w:p>
          <w:p w14:paraId="2B3A9DD0" w14:textId="77777777" w:rsidR="00D26954" w:rsidRPr="007851E0" w:rsidRDefault="00D26954" w:rsidP="007F3CB5">
            <w:pPr>
              <w:pStyle w:val="divdocumentsectiontitle"/>
              <w:spacing w:line="440" w:lineRule="atLeast"/>
              <w:rPr>
                <w:rStyle w:val="divdocumentleft-box"/>
                <w:rFonts w:ascii="Century Gothic" w:eastAsia="Century Gothic" w:hAnsi="Century Gothic" w:cs="Century Gothic"/>
                <w:b/>
                <w:bCs/>
                <w:spacing w:val="0"/>
                <w:sz w:val="28"/>
                <w:szCs w:val="28"/>
              </w:rPr>
            </w:pPr>
            <w:r w:rsidRPr="007851E0">
              <w:rPr>
                <w:rStyle w:val="divdocumentleft-box"/>
                <w:rFonts w:ascii="Century Gothic" w:eastAsia="Century Gothic" w:hAnsi="Century Gothic" w:cs="Century Gothic"/>
                <w:b/>
                <w:bCs/>
                <w:spacing w:val="0"/>
                <w:sz w:val="28"/>
                <w:szCs w:val="28"/>
              </w:rPr>
              <w:t>Employment History</w:t>
            </w:r>
          </w:p>
          <w:p w14:paraId="02C50F74" w14:textId="77777777" w:rsidR="00D26954" w:rsidRDefault="00D26954" w:rsidP="007F3CB5">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tbl>
            <w:tblPr>
              <w:tblStyle w:val="divdocumentleft-boxexperienceparagraph"/>
              <w:tblW w:w="8595" w:type="dxa"/>
              <w:tblLayout w:type="fixed"/>
              <w:tblCellMar>
                <w:left w:w="0" w:type="dxa"/>
                <w:right w:w="0" w:type="dxa"/>
              </w:tblCellMar>
              <w:tblLook w:val="05E0" w:firstRow="1" w:lastRow="1" w:firstColumn="1" w:lastColumn="1" w:noHBand="0" w:noVBand="1"/>
            </w:tblPr>
            <w:tblGrid>
              <w:gridCol w:w="2745"/>
              <w:gridCol w:w="270"/>
              <w:gridCol w:w="5580"/>
            </w:tblGrid>
            <w:tr w:rsidR="00B01C76" w:rsidRPr="004D5CFC" w14:paraId="4968937C" w14:textId="77777777" w:rsidTr="00B01C76">
              <w:trPr>
                <w:trHeight w:val="20"/>
              </w:trPr>
              <w:tc>
                <w:tcPr>
                  <w:tcW w:w="2745" w:type="dxa"/>
                  <w:tcMar>
                    <w:top w:w="0" w:type="dxa"/>
                    <w:left w:w="5" w:type="dxa"/>
                    <w:bottom w:w="5" w:type="dxa"/>
                    <w:right w:w="5" w:type="dxa"/>
                  </w:tcMar>
                  <w:hideMark/>
                </w:tcPr>
                <w:p w14:paraId="5CEE9547" w14:textId="77777777" w:rsidR="00D26954" w:rsidRPr="00A348CF" w:rsidRDefault="00D26954" w:rsidP="007F3CB5">
                  <w:pPr>
                    <w:rPr>
                      <w:rStyle w:val="divdocumentjobdates"/>
                      <w:rFonts w:ascii="Century Gothic" w:eastAsia="Century Gothic" w:hAnsi="Century Gothic" w:cs="Century Gothic"/>
                      <w:b/>
                      <w:bCs/>
                      <w:color w:val="343434"/>
                      <w:spacing w:val="4"/>
                      <w:sz w:val="14"/>
                      <w:szCs w:val="14"/>
                    </w:rPr>
                  </w:pPr>
                  <w:r w:rsidRPr="00A348CF">
                    <w:rPr>
                      <w:rStyle w:val="divdocumentjobdates"/>
                      <w:rFonts w:ascii="Century Gothic" w:eastAsia="Century Gothic" w:hAnsi="Century Gothic" w:cs="Century Gothic"/>
                      <w:b/>
                      <w:bCs/>
                      <w:color w:val="343434"/>
                      <w:spacing w:val="4"/>
                      <w:sz w:val="14"/>
                      <w:szCs w:val="14"/>
                    </w:rPr>
                    <w:t>2018-10</w:t>
                  </w:r>
                  <w:r w:rsidRPr="00A348CF">
                    <w:rPr>
                      <w:rStyle w:val="span"/>
                      <w:rFonts w:ascii="Century Gothic" w:eastAsia="Century Gothic" w:hAnsi="Century Gothic" w:cs="Century Gothic"/>
                      <w:b/>
                      <w:bCs/>
                      <w:color w:val="343434"/>
                      <w:spacing w:val="4"/>
                      <w:sz w:val="14"/>
                      <w:szCs w:val="14"/>
                    </w:rPr>
                    <w:t xml:space="preserve"> - </w:t>
                  </w:r>
                  <w:r w:rsidRPr="00A348CF">
                    <w:rPr>
                      <w:rStyle w:val="divdocumentjobdates"/>
                      <w:rFonts w:ascii="Century Gothic" w:eastAsia="Century Gothic" w:hAnsi="Century Gothic" w:cs="Century Gothic"/>
                      <w:b/>
                      <w:bCs/>
                      <w:color w:val="343434"/>
                      <w:spacing w:val="4"/>
                      <w:sz w:val="14"/>
                      <w:szCs w:val="14"/>
                    </w:rPr>
                    <w:t>Current</w:t>
                  </w:r>
                </w:p>
              </w:tc>
              <w:tc>
                <w:tcPr>
                  <w:tcW w:w="270" w:type="dxa"/>
                  <w:tcBorders>
                    <w:left w:val="nil"/>
                  </w:tcBorders>
                  <w:tcMar>
                    <w:top w:w="0" w:type="dxa"/>
                    <w:left w:w="5" w:type="dxa"/>
                    <w:bottom w:w="5" w:type="dxa"/>
                    <w:right w:w="5" w:type="dxa"/>
                  </w:tcMar>
                  <w:hideMark/>
                </w:tcPr>
                <w:p w14:paraId="47E1B137" w14:textId="77777777" w:rsidR="00D26954" w:rsidRPr="00A348CF" w:rsidRDefault="00D26954" w:rsidP="007F3CB5">
                  <w:pPr>
                    <w:rPr>
                      <w:rStyle w:val="divdocumentleft-boxpaddedlinedate-content"/>
                      <w:rFonts w:ascii="Century Gothic" w:eastAsia="Century Gothic" w:hAnsi="Century Gothic" w:cs="Century Gothic"/>
                      <w:color w:val="343434"/>
                      <w:spacing w:val="4"/>
                      <w:sz w:val="14"/>
                      <w:szCs w:val="14"/>
                    </w:rPr>
                  </w:pPr>
                  <w:r w:rsidRPr="00A348CF">
                    <w:rPr>
                      <w:rStyle w:val="divdocumentleft-boxdatetablepindcell"/>
                      <w:rFonts w:ascii="Century Gothic" w:eastAsia="Century Gothic" w:hAnsi="Century Gothic" w:cs="Century Gothic"/>
                      <w:b/>
                      <w:bCs/>
                      <w:color w:val="343434"/>
                      <w:spacing w:val="4"/>
                      <w:sz w:val="14"/>
                      <w:szCs w:val="14"/>
                    </w:rPr>
                    <w:t> </w:t>
                  </w:r>
                </w:p>
              </w:tc>
              <w:tc>
                <w:tcPr>
                  <w:tcW w:w="5580" w:type="dxa"/>
                  <w:tcMar>
                    <w:top w:w="0" w:type="dxa"/>
                    <w:left w:w="5" w:type="dxa"/>
                    <w:bottom w:w="5" w:type="dxa"/>
                    <w:right w:w="5" w:type="dxa"/>
                  </w:tcMar>
                  <w:hideMark/>
                </w:tcPr>
                <w:p w14:paraId="38587574" w14:textId="77777777" w:rsidR="00D26954" w:rsidRPr="00A348CF" w:rsidRDefault="00D26954" w:rsidP="007F3CB5">
                  <w:pPr>
                    <w:pStyle w:val="divdocumentpaddedline"/>
                    <w:rPr>
                      <w:rStyle w:val="divdocumentleft-boxparagraphsinglecolumnCharacter"/>
                      <w:rFonts w:ascii="Century Gothic" w:eastAsia="Century Gothic" w:hAnsi="Century Gothic" w:cs="Century Gothic"/>
                      <w:color w:val="343434"/>
                      <w:spacing w:val="4"/>
                      <w:sz w:val="14"/>
                      <w:szCs w:val="14"/>
                    </w:rPr>
                  </w:pPr>
                  <w:r w:rsidRPr="00A348CF">
                    <w:rPr>
                      <w:rStyle w:val="divdocumenttxtBold"/>
                      <w:rFonts w:ascii="Century Gothic" w:eastAsia="Century Gothic" w:hAnsi="Century Gothic" w:cs="Century Gothic"/>
                      <w:color w:val="343434"/>
                      <w:spacing w:val="4"/>
                      <w:sz w:val="14"/>
                      <w:szCs w:val="14"/>
                    </w:rPr>
                    <w:t>Associate Software Engineer</w:t>
                  </w:r>
                </w:p>
                <w:p w14:paraId="349EC140" w14:textId="77777777" w:rsidR="00D26954" w:rsidRPr="00A348CF" w:rsidRDefault="00D26954" w:rsidP="007F3CB5">
                  <w:pPr>
                    <w:pStyle w:val="divdocumentlocationGap"/>
                    <w:rPr>
                      <w:rStyle w:val="divdocumentleft-boxparagraphsinglecolumnCharacter"/>
                      <w:rFonts w:ascii="Century Gothic" w:eastAsia="Century Gothic" w:hAnsi="Century Gothic" w:cs="Century Gothic"/>
                      <w:i/>
                      <w:iCs/>
                      <w:color w:val="343434"/>
                      <w:spacing w:val="4"/>
                      <w:sz w:val="14"/>
                      <w:szCs w:val="14"/>
                    </w:rPr>
                  </w:pPr>
                  <w:r w:rsidRPr="00A348CF">
                    <w:rPr>
                      <w:rStyle w:val="span"/>
                      <w:rFonts w:ascii="Century Gothic" w:eastAsia="Century Gothic" w:hAnsi="Century Gothic" w:cs="Century Gothic"/>
                      <w:i/>
                      <w:iCs/>
                      <w:color w:val="343434"/>
                      <w:spacing w:val="4"/>
                      <w:sz w:val="14"/>
                      <w:szCs w:val="14"/>
                    </w:rPr>
                    <w:t>Samsung Austin Semiconductor, Austin, TX</w:t>
                  </w:r>
                </w:p>
              </w:tc>
            </w:tr>
            <w:tr w:rsidR="00D26954" w:rsidRPr="004D5CFC" w14:paraId="62E5358F" w14:textId="77777777" w:rsidTr="00B01C76">
              <w:tc>
                <w:tcPr>
                  <w:tcW w:w="2745" w:type="dxa"/>
                  <w:tcMar>
                    <w:top w:w="100" w:type="dxa"/>
                    <w:left w:w="5" w:type="dxa"/>
                    <w:bottom w:w="5" w:type="dxa"/>
                    <w:right w:w="5" w:type="dxa"/>
                  </w:tcMar>
                  <w:hideMark/>
                </w:tcPr>
                <w:p w14:paraId="4BEED0B7" w14:textId="77777777" w:rsidR="00D26954" w:rsidRPr="00A348CF" w:rsidRDefault="00D26954" w:rsidP="007F3CB5">
                  <w:pPr>
                    <w:rPr>
                      <w:rStyle w:val="divdocumentjobdates"/>
                      <w:rFonts w:ascii="Century Gothic" w:eastAsia="Century Gothic" w:hAnsi="Century Gothic" w:cs="Century Gothic"/>
                      <w:b/>
                      <w:bCs/>
                      <w:color w:val="343434"/>
                      <w:spacing w:val="4"/>
                      <w:sz w:val="14"/>
                      <w:szCs w:val="14"/>
                    </w:rPr>
                  </w:pPr>
                  <w:r w:rsidRPr="00A348CF">
                    <w:rPr>
                      <w:rStyle w:val="divdocumentjobdates"/>
                      <w:rFonts w:ascii="Century Gothic" w:eastAsia="Century Gothic" w:hAnsi="Century Gothic" w:cs="Century Gothic"/>
                      <w:b/>
                      <w:bCs/>
                      <w:color w:val="343434"/>
                      <w:spacing w:val="4"/>
                      <w:sz w:val="14"/>
                      <w:szCs w:val="14"/>
                    </w:rPr>
                    <w:t>2018-06</w:t>
                  </w:r>
                  <w:r w:rsidRPr="00A348CF">
                    <w:rPr>
                      <w:rStyle w:val="span"/>
                      <w:rFonts w:ascii="Century Gothic" w:eastAsia="Century Gothic" w:hAnsi="Century Gothic" w:cs="Century Gothic"/>
                      <w:b/>
                      <w:bCs/>
                      <w:color w:val="343434"/>
                      <w:spacing w:val="4"/>
                      <w:sz w:val="14"/>
                      <w:szCs w:val="14"/>
                    </w:rPr>
                    <w:t xml:space="preserve"> - </w:t>
                  </w:r>
                  <w:r w:rsidRPr="00A348CF">
                    <w:rPr>
                      <w:rStyle w:val="divdocumentjobdates"/>
                      <w:rFonts w:ascii="Century Gothic" w:eastAsia="Century Gothic" w:hAnsi="Century Gothic" w:cs="Century Gothic"/>
                      <w:b/>
                      <w:bCs/>
                      <w:color w:val="343434"/>
                      <w:spacing w:val="4"/>
                      <w:sz w:val="14"/>
                      <w:szCs w:val="14"/>
                    </w:rPr>
                    <w:t>2018-09</w:t>
                  </w:r>
                </w:p>
              </w:tc>
              <w:tc>
                <w:tcPr>
                  <w:tcW w:w="270" w:type="dxa"/>
                  <w:tcMar>
                    <w:top w:w="100" w:type="dxa"/>
                    <w:left w:w="5" w:type="dxa"/>
                    <w:bottom w:w="5" w:type="dxa"/>
                    <w:right w:w="5" w:type="dxa"/>
                  </w:tcMar>
                  <w:hideMark/>
                </w:tcPr>
                <w:p w14:paraId="23C9E010" w14:textId="77777777" w:rsidR="00D26954" w:rsidRPr="00A348CF" w:rsidRDefault="00D26954" w:rsidP="007F3CB5">
                  <w:pPr>
                    <w:rPr>
                      <w:rStyle w:val="divdocumentleft-boxpaddedlinedate-content"/>
                      <w:rFonts w:ascii="Century Gothic" w:eastAsia="Century Gothic" w:hAnsi="Century Gothic" w:cs="Century Gothic"/>
                      <w:color w:val="343434"/>
                      <w:spacing w:val="4"/>
                      <w:sz w:val="14"/>
                      <w:szCs w:val="14"/>
                    </w:rPr>
                  </w:pPr>
                  <w:r w:rsidRPr="00A348CF">
                    <w:rPr>
                      <w:rStyle w:val="divdocumentleft-boxdatetablepindcell"/>
                      <w:rFonts w:ascii="Century Gothic" w:eastAsia="Century Gothic" w:hAnsi="Century Gothic" w:cs="Century Gothic"/>
                      <w:b/>
                      <w:bCs/>
                      <w:color w:val="343434"/>
                      <w:spacing w:val="4"/>
                      <w:sz w:val="14"/>
                      <w:szCs w:val="14"/>
                    </w:rPr>
                    <w:t> </w:t>
                  </w:r>
                </w:p>
              </w:tc>
              <w:tc>
                <w:tcPr>
                  <w:tcW w:w="5580" w:type="dxa"/>
                  <w:tcMar>
                    <w:top w:w="100" w:type="dxa"/>
                    <w:left w:w="5" w:type="dxa"/>
                    <w:bottom w:w="5" w:type="dxa"/>
                    <w:right w:w="5" w:type="dxa"/>
                  </w:tcMar>
                  <w:hideMark/>
                </w:tcPr>
                <w:p w14:paraId="12A588A7" w14:textId="77777777" w:rsidR="00D26954" w:rsidRPr="00A348CF" w:rsidRDefault="00D26954" w:rsidP="007F3CB5">
                  <w:pPr>
                    <w:pStyle w:val="divdocumentpaddedline"/>
                    <w:rPr>
                      <w:rStyle w:val="divdocumentleft-boxparagraphsinglecolumnCharacter"/>
                      <w:rFonts w:ascii="Century Gothic" w:eastAsia="Century Gothic" w:hAnsi="Century Gothic" w:cs="Century Gothic"/>
                      <w:color w:val="343434"/>
                      <w:spacing w:val="4"/>
                      <w:sz w:val="14"/>
                      <w:szCs w:val="14"/>
                    </w:rPr>
                  </w:pPr>
                  <w:r w:rsidRPr="00A348CF">
                    <w:rPr>
                      <w:rStyle w:val="divdocumenttxtBold"/>
                      <w:rFonts w:ascii="Century Gothic" w:eastAsia="Century Gothic" w:hAnsi="Century Gothic" w:cs="Century Gothic"/>
                      <w:color w:val="343434"/>
                      <w:spacing w:val="4"/>
                      <w:sz w:val="14"/>
                      <w:szCs w:val="14"/>
                    </w:rPr>
                    <w:t>Game Master Support Specialist</w:t>
                  </w:r>
                </w:p>
                <w:p w14:paraId="7378230A" w14:textId="77777777" w:rsidR="00D26954" w:rsidRPr="00A348CF" w:rsidRDefault="00D26954" w:rsidP="007F3CB5">
                  <w:pPr>
                    <w:pStyle w:val="divdocumentlocationGap"/>
                    <w:rPr>
                      <w:rStyle w:val="divdocumentleft-boxparagraphsinglecolumnCharacter"/>
                      <w:rFonts w:ascii="Century Gothic" w:eastAsia="Century Gothic" w:hAnsi="Century Gothic" w:cs="Century Gothic"/>
                      <w:i/>
                      <w:iCs/>
                      <w:color w:val="343434"/>
                      <w:spacing w:val="4"/>
                      <w:sz w:val="14"/>
                      <w:szCs w:val="14"/>
                    </w:rPr>
                  </w:pPr>
                  <w:r w:rsidRPr="00A348CF">
                    <w:rPr>
                      <w:rStyle w:val="span"/>
                      <w:rFonts w:ascii="Century Gothic" w:eastAsia="Century Gothic" w:hAnsi="Century Gothic" w:cs="Century Gothic"/>
                      <w:i/>
                      <w:iCs/>
                      <w:color w:val="343434"/>
                      <w:spacing w:val="4"/>
                      <w:sz w:val="14"/>
                      <w:szCs w:val="14"/>
                    </w:rPr>
                    <w:t>Blizzard Entertainment, Austin, TX</w:t>
                  </w:r>
                </w:p>
              </w:tc>
            </w:tr>
            <w:tr w:rsidR="00D26954" w:rsidRPr="004D5CFC" w14:paraId="19C2FE53" w14:textId="77777777" w:rsidTr="00B01C76">
              <w:tc>
                <w:tcPr>
                  <w:tcW w:w="2745" w:type="dxa"/>
                  <w:tcMar>
                    <w:top w:w="100" w:type="dxa"/>
                    <w:left w:w="5" w:type="dxa"/>
                    <w:bottom w:w="5" w:type="dxa"/>
                    <w:right w:w="5" w:type="dxa"/>
                  </w:tcMar>
                  <w:hideMark/>
                </w:tcPr>
                <w:p w14:paraId="0E44A3C4" w14:textId="77777777" w:rsidR="00D26954" w:rsidRPr="00A348CF" w:rsidRDefault="00D26954" w:rsidP="007F3CB5">
                  <w:pPr>
                    <w:rPr>
                      <w:rStyle w:val="divdocumentjobdates"/>
                      <w:rFonts w:ascii="Century Gothic" w:eastAsia="Century Gothic" w:hAnsi="Century Gothic" w:cs="Century Gothic"/>
                      <w:b/>
                      <w:bCs/>
                      <w:color w:val="343434"/>
                      <w:spacing w:val="4"/>
                      <w:sz w:val="14"/>
                      <w:szCs w:val="14"/>
                    </w:rPr>
                  </w:pPr>
                  <w:r w:rsidRPr="00A348CF">
                    <w:rPr>
                      <w:rStyle w:val="divdocumentjobdates"/>
                      <w:rFonts w:ascii="Century Gothic" w:eastAsia="Century Gothic" w:hAnsi="Century Gothic" w:cs="Century Gothic"/>
                      <w:b/>
                      <w:bCs/>
                      <w:color w:val="343434"/>
                      <w:spacing w:val="4"/>
                      <w:sz w:val="14"/>
                      <w:szCs w:val="14"/>
                    </w:rPr>
                    <w:t>2017-06</w:t>
                  </w:r>
                  <w:r w:rsidRPr="00A348CF">
                    <w:rPr>
                      <w:rStyle w:val="span"/>
                      <w:rFonts w:ascii="Century Gothic" w:eastAsia="Century Gothic" w:hAnsi="Century Gothic" w:cs="Century Gothic"/>
                      <w:b/>
                      <w:bCs/>
                      <w:color w:val="343434"/>
                      <w:spacing w:val="4"/>
                      <w:sz w:val="14"/>
                      <w:szCs w:val="14"/>
                    </w:rPr>
                    <w:t xml:space="preserve"> - </w:t>
                  </w:r>
                  <w:r w:rsidRPr="00A348CF">
                    <w:rPr>
                      <w:rStyle w:val="divdocumentjobdates"/>
                      <w:rFonts w:ascii="Century Gothic" w:eastAsia="Century Gothic" w:hAnsi="Century Gothic" w:cs="Century Gothic"/>
                      <w:b/>
                      <w:bCs/>
                      <w:color w:val="343434"/>
                      <w:spacing w:val="4"/>
                      <w:sz w:val="14"/>
                      <w:szCs w:val="14"/>
                    </w:rPr>
                    <w:t>2017-08</w:t>
                  </w:r>
                </w:p>
              </w:tc>
              <w:tc>
                <w:tcPr>
                  <w:tcW w:w="270" w:type="dxa"/>
                  <w:tcMar>
                    <w:top w:w="100" w:type="dxa"/>
                    <w:left w:w="5" w:type="dxa"/>
                    <w:bottom w:w="5" w:type="dxa"/>
                    <w:right w:w="5" w:type="dxa"/>
                  </w:tcMar>
                  <w:hideMark/>
                </w:tcPr>
                <w:p w14:paraId="7A4B507E" w14:textId="77777777" w:rsidR="00D26954" w:rsidRPr="00A348CF" w:rsidRDefault="00D26954" w:rsidP="007F3CB5">
                  <w:pPr>
                    <w:rPr>
                      <w:rStyle w:val="divdocumentleft-boxpaddedlinedate-content"/>
                      <w:rFonts w:ascii="Century Gothic" w:eastAsia="Century Gothic" w:hAnsi="Century Gothic" w:cs="Century Gothic"/>
                      <w:color w:val="343434"/>
                      <w:spacing w:val="4"/>
                      <w:sz w:val="14"/>
                      <w:szCs w:val="14"/>
                    </w:rPr>
                  </w:pPr>
                  <w:r w:rsidRPr="00A348CF">
                    <w:rPr>
                      <w:rStyle w:val="divdocumentleft-boxdatetablepindcell"/>
                      <w:rFonts w:ascii="Century Gothic" w:eastAsia="Century Gothic" w:hAnsi="Century Gothic" w:cs="Century Gothic"/>
                      <w:b/>
                      <w:bCs/>
                      <w:color w:val="343434"/>
                      <w:spacing w:val="4"/>
                      <w:sz w:val="14"/>
                      <w:szCs w:val="14"/>
                    </w:rPr>
                    <w:t> </w:t>
                  </w:r>
                </w:p>
              </w:tc>
              <w:tc>
                <w:tcPr>
                  <w:tcW w:w="5580" w:type="dxa"/>
                  <w:tcMar>
                    <w:top w:w="100" w:type="dxa"/>
                    <w:left w:w="5" w:type="dxa"/>
                    <w:bottom w:w="5" w:type="dxa"/>
                    <w:right w:w="5" w:type="dxa"/>
                  </w:tcMar>
                  <w:hideMark/>
                </w:tcPr>
                <w:p w14:paraId="365BFE1D" w14:textId="6BE368F5" w:rsidR="00D26954" w:rsidRPr="00A348CF" w:rsidRDefault="00D26954" w:rsidP="007F3CB5">
                  <w:pPr>
                    <w:pStyle w:val="divdocumentpaddedline"/>
                    <w:rPr>
                      <w:rStyle w:val="divdocumentleft-boxparagraphsinglecolumnCharacter"/>
                      <w:rFonts w:ascii="Century Gothic" w:eastAsia="Century Gothic" w:hAnsi="Century Gothic" w:cs="Century Gothic"/>
                      <w:color w:val="343434"/>
                      <w:spacing w:val="4"/>
                      <w:sz w:val="14"/>
                      <w:szCs w:val="14"/>
                    </w:rPr>
                  </w:pPr>
                  <w:r w:rsidRPr="00A348CF">
                    <w:rPr>
                      <w:rStyle w:val="divdocumenttxtBold"/>
                      <w:rFonts w:ascii="Century Gothic" w:eastAsia="Century Gothic" w:hAnsi="Century Gothic" w:cs="Century Gothic"/>
                      <w:color w:val="343434"/>
                      <w:spacing w:val="4"/>
                      <w:sz w:val="14"/>
                      <w:szCs w:val="14"/>
                    </w:rPr>
                    <w:t xml:space="preserve">Engineering </w:t>
                  </w:r>
                  <w:r w:rsidR="000F5AE1">
                    <w:rPr>
                      <w:rStyle w:val="divdocumenttxtBold"/>
                      <w:rFonts w:ascii="Century Gothic" w:eastAsia="Century Gothic" w:hAnsi="Century Gothic" w:cs="Century Gothic"/>
                      <w:color w:val="343434"/>
                      <w:spacing w:val="4"/>
                      <w:sz w:val="14"/>
                      <w:szCs w:val="14"/>
                    </w:rPr>
                    <w:t xml:space="preserve">Department </w:t>
                  </w:r>
                  <w:r w:rsidRPr="00A348CF">
                    <w:rPr>
                      <w:rStyle w:val="divdocumenttxtBold"/>
                      <w:rFonts w:ascii="Century Gothic" w:eastAsia="Century Gothic" w:hAnsi="Century Gothic" w:cs="Century Gothic"/>
                      <w:color w:val="343434"/>
                      <w:spacing w:val="4"/>
                      <w:sz w:val="14"/>
                      <w:szCs w:val="14"/>
                    </w:rPr>
                    <w:t>Intern</w:t>
                  </w:r>
                </w:p>
                <w:p w14:paraId="0230809F" w14:textId="77777777" w:rsidR="00D26954" w:rsidRPr="00A348CF" w:rsidRDefault="00D26954" w:rsidP="007F3CB5">
                  <w:pPr>
                    <w:pStyle w:val="divdocumentlocationGap"/>
                    <w:rPr>
                      <w:rStyle w:val="divdocumentleft-boxparagraphsinglecolumnCharacter"/>
                      <w:rFonts w:ascii="Century Gothic" w:eastAsia="Century Gothic" w:hAnsi="Century Gothic" w:cs="Century Gothic"/>
                      <w:i/>
                      <w:iCs/>
                      <w:color w:val="343434"/>
                      <w:spacing w:val="4"/>
                      <w:sz w:val="14"/>
                      <w:szCs w:val="14"/>
                    </w:rPr>
                  </w:pPr>
                  <w:r w:rsidRPr="00A348CF">
                    <w:rPr>
                      <w:rStyle w:val="span"/>
                      <w:rFonts w:ascii="Century Gothic" w:eastAsia="Century Gothic" w:hAnsi="Century Gothic" w:cs="Century Gothic"/>
                      <w:i/>
                      <w:iCs/>
                      <w:color w:val="343434"/>
                      <w:spacing w:val="4"/>
                      <w:sz w:val="14"/>
                      <w:szCs w:val="14"/>
                    </w:rPr>
                    <w:t>IGN Entertainment, San Francisco, CA</w:t>
                  </w:r>
                </w:p>
              </w:tc>
            </w:tr>
            <w:tr w:rsidR="00D26954" w:rsidRPr="004D5CFC" w14:paraId="25AB88DD" w14:textId="77777777" w:rsidTr="00B01C76">
              <w:tc>
                <w:tcPr>
                  <w:tcW w:w="2745" w:type="dxa"/>
                  <w:tcMar>
                    <w:top w:w="100" w:type="dxa"/>
                    <w:left w:w="5" w:type="dxa"/>
                    <w:bottom w:w="5" w:type="dxa"/>
                    <w:right w:w="5" w:type="dxa"/>
                  </w:tcMar>
                  <w:hideMark/>
                </w:tcPr>
                <w:p w14:paraId="68A37039" w14:textId="77777777" w:rsidR="00D26954" w:rsidRPr="00A348CF" w:rsidRDefault="00D26954" w:rsidP="007F3CB5">
                  <w:pPr>
                    <w:rPr>
                      <w:rStyle w:val="divdocumentjobdates"/>
                      <w:rFonts w:ascii="Century Gothic" w:eastAsia="Century Gothic" w:hAnsi="Century Gothic" w:cs="Century Gothic"/>
                      <w:b/>
                      <w:bCs/>
                      <w:color w:val="343434"/>
                      <w:spacing w:val="4"/>
                      <w:sz w:val="14"/>
                      <w:szCs w:val="14"/>
                    </w:rPr>
                  </w:pPr>
                  <w:r w:rsidRPr="00A348CF">
                    <w:rPr>
                      <w:rStyle w:val="divdocumentjobdates"/>
                      <w:rFonts w:ascii="Century Gothic" w:eastAsia="Century Gothic" w:hAnsi="Century Gothic" w:cs="Century Gothic"/>
                      <w:b/>
                      <w:bCs/>
                      <w:color w:val="343434"/>
                      <w:spacing w:val="4"/>
                      <w:sz w:val="14"/>
                      <w:szCs w:val="14"/>
                    </w:rPr>
                    <w:t>2015-08</w:t>
                  </w:r>
                  <w:r w:rsidRPr="00A348CF">
                    <w:rPr>
                      <w:rStyle w:val="span"/>
                      <w:rFonts w:ascii="Century Gothic" w:eastAsia="Century Gothic" w:hAnsi="Century Gothic" w:cs="Century Gothic"/>
                      <w:b/>
                      <w:bCs/>
                      <w:color w:val="343434"/>
                      <w:spacing w:val="4"/>
                      <w:sz w:val="14"/>
                      <w:szCs w:val="14"/>
                    </w:rPr>
                    <w:t xml:space="preserve"> - </w:t>
                  </w:r>
                  <w:r w:rsidRPr="00A348CF">
                    <w:rPr>
                      <w:rStyle w:val="divdocumentjobdates"/>
                      <w:rFonts w:ascii="Century Gothic" w:eastAsia="Century Gothic" w:hAnsi="Century Gothic" w:cs="Century Gothic"/>
                      <w:b/>
                      <w:bCs/>
                      <w:color w:val="343434"/>
                      <w:spacing w:val="4"/>
                      <w:sz w:val="14"/>
                      <w:szCs w:val="14"/>
                    </w:rPr>
                    <w:t>2017-06</w:t>
                  </w:r>
                </w:p>
              </w:tc>
              <w:tc>
                <w:tcPr>
                  <w:tcW w:w="270" w:type="dxa"/>
                  <w:tcMar>
                    <w:top w:w="100" w:type="dxa"/>
                    <w:left w:w="5" w:type="dxa"/>
                    <w:bottom w:w="5" w:type="dxa"/>
                    <w:right w:w="5" w:type="dxa"/>
                  </w:tcMar>
                  <w:hideMark/>
                </w:tcPr>
                <w:p w14:paraId="611522C8" w14:textId="77777777" w:rsidR="00D26954" w:rsidRPr="00A348CF" w:rsidRDefault="00D26954" w:rsidP="007F3CB5">
                  <w:pPr>
                    <w:rPr>
                      <w:rStyle w:val="divdocumentleft-boxpaddedlinedate-content"/>
                      <w:rFonts w:ascii="Century Gothic" w:eastAsia="Century Gothic" w:hAnsi="Century Gothic" w:cs="Century Gothic"/>
                      <w:color w:val="343434"/>
                      <w:spacing w:val="4"/>
                      <w:sz w:val="14"/>
                      <w:szCs w:val="14"/>
                    </w:rPr>
                  </w:pPr>
                  <w:r w:rsidRPr="00A348CF">
                    <w:rPr>
                      <w:rStyle w:val="divdocumentleft-boxdatetablepindcell"/>
                      <w:rFonts w:ascii="Century Gothic" w:eastAsia="Century Gothic" w:hAnsi="Century Gothic" w:cs="Century Gothic"/>
                      <w:b/>
                      <w:bCs/>
                      <w:color w:val="343434"/>
                      <w:spacing w:val="4"/>
                      <w:sz w:val="14"/>
                      <w:szCs w:val="14"/>
                    </w:rPr>
                    <w:t> </w:t>
                  </w:r>
                </w:p>
              </w:tc>
              <w:tc>
                <w:tcPr>
                  <w:tcW w:w="5580" w:type="dxa"/>
                  <w:tcMar>
                    <w:top w:w="100" w:type="dxa"/>
                    <w:left w:w="5" w:type="dxa"/>
                    <w:bottom w:w="5" w:type="dxa"/>
                    <w:right w:w="5" w:type="dxa"/>
                  </w:tcMar>
                  <w:hideMark/>
                </w:tcPr>
                <w:p w14:paraId="02E437F7" w14:textId="77777777" w:rsidR="00D26954" w:rsidRPr="00A348CF" w:rsidRDefault="00D26954" w:rsidP="007F3CB5">
                  <w:pPr>
                    <w:pStyle w:val="divdocumentpaddedline"/>
                    <w:rPr>
                      <w:rStyle w:val="divdocumentleft-boxparagraphsinglecolumnCharacter"/>
                      <w:rFonts w:ascii="Century Gothic" w:eastAsia="Century Gothic" w:hAnsi="Century Gothic" w:cs="Century Gothic"/>
                      <w:color w:val="343434"/>
                      <w:spacing w:val="4"/>
                      <w:sz w:val="14"/>
                      <w:szCs w:val="14"/>
                    </w:rPr>
                  </w:pPr>
                  <w:r w:rsidRPr="00A348CF">
                    <w:rPr>
                      <w:rStyle w:val="divdocumenttxtBold"/>
                      <w:rFonts w:ascii="Century Gothic" w:eastAsia="Century Gothic" w:hAnsi="Century Gothic" w:cs="Century Gothic"/>
                      <w:color w:val="343434"/>
                      <w:spacing w:val="4"/>
                      <w:sz w:val="14"/>
                      <w:szCs w:val="14"/>
                    </w:rPr>
                    <w:t>Service Information Developer</w:t>
                  </w:r>
                </w:p>
                <w:p w14:paraId="0843A207" w14:textId="77777777" w:rsidR="00D26954" w:rsidRPr="00A348CF" w:rsidRDefault="00D26954" w:rsidP="007F3CB5">
                  <w:pPr>
                    <w:pStyle w:val="divdocumentlocationGap"/>
                    <w:rPr>
                      <w:rStyle w:val="divdocumentleft-boxparagraphsinglecolumnCharacter"/>
                      <w:rFonts w:ascii="Century Gothic" w:eastAsia="Century Gothic" w:hAnsi="Century Gothic" w:cs="Century Gothic"/>
                      <w:i/>
                      <w:iCs/>
                      <w:color w:val="343434"/>
                      <w:spacing w:val="4"/>
                      <w:sz w:val="14"/>
                      <w:szCs w:val="14"/>
                    </w:rPr>
                  </w:pPr>
                  <w:r w:rsidRPr="00A348CF">
                    <w:rPr>
                      <w:rStyle w:val="span"/>
                      <w:rFonts w:ascii="Century Gothic" w:eastAsia="Century Gothic" w:hAnsi="Century Gothic" w:cs="Century Gothic"/>
                      <w:i/>
                      <w:iCs/>
                      <w:color w:val="343434"/>
                      <w:spacing w:val="4"/>
                      <w:sz w:val="14"/>
                      <w:szCs w:val="14"/>
                    </w:rPr>
                    <w:t>DXC Technology, El Paso, TX</w:t>
                  </w:r>
                </w:p>
              </w:tc>
            </w:tr>
          </w:tbl>
          <w:p w14:paraId="40AE5819" w14:textId="77777777" w:rsidR="00D26954" w:rsidRPr="007851E0" w:rsidRDefault="00D26954" w:rsidP="007F3CB5">
            <w:pPr>
              <w:pStyle w:val="divdocumentsectiontitle"/>
              <w:rPr>
                <w:rStyle w:val="divdocumentleft-box"/>
                <w:rFonts w:ascii="Century Gothic" w:eastAsia="Century Gothic" w:hAnsi="Century Gothic" w:cs="Century Gothic"/>
                <w:b/>
                <w:bCs/>
                <w:spacing w:val="0"/>
                <w:sz w:val="28"/>
                <w:szCs w:val="28"/>
              </w:rPr>
            </w:pPr>
            <w:r w:rsidRPr="007851E0">
              <w:rPr>
                <w:rStyle w:val="divdocumentleft-box"/>
                <w:rFonts w:ascii="Century Gothic" w:eastAsia="Century Gothic" w:hAnsi="Century Gothic" w:cs="Century Gothic"/>
                <w:b/>
                <w:bCs/>
                <w:spacing w:val="0"/>
                <w:sz w:val="28"/>
                <w:szCs w:val="28"/>
              </w:rPr>
              <w:t>Education</w:t>
            </w:r>
          </w:p>
          <w:tbl>
            <w:tblPr>
              <w:tblStyle w:val="divdocumentleft-boxeducationparagraph"/>
              <w:tblW w:w="8595" w:type="dxa"/>
              <w:tblLayout w:type="fixed"/>
              <w:tblCellMar>
                <w:left w:w="0" w:type="dxa"/>
                <w:right w:w="0" w:type="dxa"/>
              </w:tblCellMar>
              <w:tblLook w:val="05E0" w:firstRow="1" w:lastRow="1" w:firstColumn="1" w:lastColumn="1" w:noHBand="0" w:noVBand="1"/>
            </w:tblPr>
            <w:tblGrid>
              <w:gridCol w:w="2745"/>
              <w:gridCol w:w="270"/>
              <w:gridCol w:w="5580"/>
            </w:tblGrid>
            <w:tr w:rsidR="00D26954" w:rsidRPr="004D5CFC" w14:paraId="7685A63E" w14:textId="77777777" w:rsidTr="00B01C76">
              <w:tc>
                <w:tcPr>
                  <w:tcW w:w="2745" w:type="dxa"/>
                  <w:tcMar>
                    <w:top w:w="0" w:type="dxa"/>
                    <w:left w:w="5" w:type="dxa"/>
                    <w:bottom w:w="5" w:type="dxa"/>
                    <w:right w:w="5" w:type="dxa"/>
                  </w:tcMar>
                  <w:hideMark/>
                </w:tcPr>
                <w:p w14:paraId="7B768F28" w14:textId="77777777" w:rsidR="00D26954" w:rsidRPr="00A348CF" w:rsidRDefault="00D26954" w:rsidP="007F3CB5">
                  <w:pPr>
                    <w:rPr>
                      <w:rStyle w:val="divdocumentjobdates"/>
                      <w:rFonts w:ascii="Century Gothic" w:eastAsia="Century Gothic" w:hAnsi="Century Gothic" w:cs="Century Gothic"/>
                      <w:b/>
                      <w:bCs/>
                      <w:color w:val="343434"/>
                      <w:spacing w:val="4"/>
                      <w:sz w:val="14"/>
                      <w:szCs w:val="14"/>
                    </w:rPr>
                  </w:pPr>
                  <w:r w:rsidRPr="00A348CF">
                    <w:rPr>
                      <w:rStyle w:val="divdocumentleft-box"/>
                      <w:rFonts w:ascii="Century Gothic" w:eastAsia="Century Gothic" w:hAnsi="Century Gothic" w:cs="Century Gothic"/>
                      <w:color w:val="343434"/>
                      <w:sz w:val="14"/>
                      <w:szCs w:val="14"/>
                    </w:rPr>
                    <w:t> </w:t>
                  </w:r>
                  <w:r w:rsidRPr="00A348CF">
                    <w:rPr>
                      <w:rStyle w:val="divdocumentjobdates"/>
                      <w:rFonts w:ascii="Century Gothic" w:eastAsia="Century Gothic" w:hAnsi="Century Gothic" w:cs="Century Gothic"/>
                      <w:b/>
                      <w:bCs/>
                      <w:color w:val="343434"/>
                      <w:spacing w:val="4"/>
                      <w:sz w:val="14"/>
                      <w:szCs w:val="14"/>
                    </w:rPr>
                    <w:t>2011-08</w:t>
                  </w:r>
                  <w:r w:rsidRPr="00A348CF">
                    <w:rPr>
                      <w:rStyle w:val="span"/>
                      <w:rFonts w:ascii="Century Gothic" w:eastAsia="Century Gothic" w:hAnsi="Century Gothic" w:cs="Century Gothic"/>
                      <w:b/>
                      <w:bCs/>
                      <w:color w:val="343434"/>
                      <w:spacing w:val="4"/>
                      <w:sz w:val="14"/>
                      <w:szCs w:val="14"/>
                    </w:rPr>
                    <w:t xml:space="preserve"> - </w:t>
                  </w:r>
                  <w:r w:rsidRPr="00A348CF">
                    <w:rPr>
                      <w:rStyle w:val="divdocumentjobdates"/>
                      <w:rFonts w:ascii="Century Gothic" w:eastAsia="Century Gothic" w:hAnsi="Century Gothic" w:cs="Century Gothic"/>
                      <w:b/>
                      <w:bCs/>
                      <w:color w:val="343434"/>
                      <w:spacing w:val="4"/>
                      <w:sz w:val="14"/>
                      <w:szCs w:val="14"/>
                    </w:rPr>
                    <w:t>2014-12</w:t>
                  </w:r>
                </w:p>
              </w:tc>
              <w:tc>
                <w:tcPr>
                  <w:tcW w:w="270" w:type="dxa"/>
                  <w:tcMar>
                    <w:top w:w="0" w:type="dxa"/>
                    <w:left w:w="5" w:type="dxa"/>
                    <w:bottom w:w="5" w:type="dxa"/>
                    <w:right w:w="5" w:type="dxa"/>
                  </w:tcMar>
                  <w:hideMark/>
                </w:tcPr>
                <w:p w14:paraId="0E5EF269" w14:textId="77777777" w:rsidR="00D26954" w:rsidRPr="00A348CF" w:rsidRDefault="00D26954" w:rsidP="007F3CB5">
                  <w:pPr>
                    <w:rPr>
                      <w:rStyle w:val="divdocumentleft-boxpaddedlinedate-content"/>
                      <w:rFonts w:ascii="Century Gothic" w:eastAsia="Century Gothic" w:hAnsi="Century Gothic" w:cs="Century Gothic"/>
                      <w:color w:val="343434"/>
                      <w:spacing w:val="4"/>
                      <w:sz w:val="14"/>
                      <w:szCs w:val="14"/>
                    </w:rPr>
                  </w:pPr>
                  <w:r w:rsidRPr="00A348CF">
                    <w:rPr>
                      <w:rStyle w:val="divdocumentleft-boxdatetablepindcell"/>
                      <w:rFonts w:ascii="Century Gothic" w:eastAsia="Century Gothic" w:hAnsi="Century Gothic" w:cs="Century Gothic"/>
                      <w:b/>
                      <w:bCs/>
                      <w:color w:val="343434"/>
                      <w:spacing w:val="4"/>
                      <w:sz w:val="14"/>
                      <w:szCs w:val="14"/>
                    </w:rPr>
                    <w:t> </w:t>
                  </w:r>
                </w:p>
              </w:tc>
              <w:tc>
                <w:tcPr>
                  <w:tcW w:w="5580" w:type="dxa"/>
                  <w:tcMar>
                    <w:top w:w="0" w:type="dxa"/>
                    <w:left w:w="5" w:type="dxa"/>
                    <w:bottom w:w="5" w:type="dxa"/>
                    <w:right w:w="5" w:type="dxa"/>
                  </w:tcMar>
                  <w:hideMark/>
                </w:tcPr>
                <w:p w14:paraId="6B8669CD" w14:textId="77777777" w:rsidR="00D26954" w:rsidRPr="00A348CF" w:rsidRDefault="00D26954" w:rsidP="007F3CB5">
                  <w:pPr>
                    <w:pStyle w:val="divdocumentdegreeGap"/>
                    <w:rPr>
                      <w:rStyle w:val="divdocumentleft-boxparagraphsinglecolumnCharacter"/>
                      <w:rFonts w:ascii="Century Gothic" w:eastAsia="Century Gothic" w:hAnsi="Century Gothic" w:cs="Century Gothic"/>
                      <w:b/>
                      <w:bCs/>
                      <w:color w:val="343434"/>
                      <w:spacing w:val="4"/>
                      <w:sz w:val="14"/>
                      <w:szCs w:val="14"/>
                    </w:rPr>
                  </w:pPr>
                  <w:r w:rsidRPr="00A348CF">
                    <w:rPr>
                      <w:rStyle w:val="span"/>
                      <w:rFonts w:ascii="Century Gothic" w:eastAsia="Century Gothic" w:hAnsi="Century Gothic" w:cs="Century Gothic"/>
                      <w:b/>
                      <w:bCs/>
                      <w:color w:val="343434"/>
                      <w:spacing w:val="4"/>
                      <w:sz w:val="14"/>
                      <w:szCs w:val="14"/>
                    </w:rPr>
                    <w:t>Bachelor of Science: Computer Science</w:t>
                  </w:r>
                </w:p>
                <w:p w14:paraId="1E95DE80" w14:textId="77777777" w:rsidR="00D26954" w:rsidRPr="00A348CF" w:rsidRDefault="00D26954" w:rsidP="007F3CB5">
                  <w:pPr>
                    <w:pStyle w:val="divdocumenttxtItl"/>
                    <w:rPr>
                      <w:rStyle w:val="divdocumentleft-boxparagraphsinglecolumnCharacter"/>
                      <w:rFonts w:ascii="Century Gothic" w:eastAsia="Century Gothic" w:hAnsi="Century Gothic" w:cs="Century Gothic"/>
                      <w:color w:val="343434"/>
                      <w:spacing w:val="4"/>
                      <w:sz w:val="14"/>
                      <w:szCs w:val="14"/>
                    </w:rPr>
                  </w:pPr>
                  <w:r w:rsidRPr="00A348CF">
                    <w:rPr>
                      <w:rStyle w:val="span"/>
                      <w:rFonts w:ascii="Century Gothic" w:eastAsia="Century Gothic" w:hAnsi="Century Gothic" w:cs="Century Gothic"/>
                      <w:color w:val="343434"/>
                      <w:spacing w:val="4"/>
                      <w:sz w:val="14"/>
                      <w:szCs w:val="14"/>
                    </w:rPr>
                    <w:t xml:space="preserve">University of Texas At El Paso - </w:t>
                  </w:r>
                  <w:r w:rsidRPr="00A348CF">
                    <w:rPr>
                      <w:rStyle w:val="divdocumenteducationjoblocation"/>
                      <w:rFonts w:ascii="Century Gothic" w:eastAsia="Century Gothic" w:hAnsi="Century Gothic" w:cs="Century Gothic"/>
                      <w:color w:val="343434"/>
                      <w:spacing w:val="4"/>
                      <w:sz w:val="14"/>
                      <w:szCs w:val="14"/>
                    </w:rPr>
                    <w:t>El Paso, TX</w:t>
                  </w:r>
                </w:p>
              </w:tc>
            </w:tr>
            <w:tr w:rsidR="00D26954" w:rsidRPr="004D5CFC" w14:paraId="56E48D4D" w14:textId="77777777" w:rsidTr="00B01C76">
              <w:tc>
                <w:tcPr>
                  <w:tcW w:w="2745" w:type="dxa"/>
                  <w:tcMar>
                    <w:top w:w="100" w:type="dxa"/>
                    <w:left w:w="5" w:type="dxa"/>
                    <w:bottom w:w="5" w:type="dxa"/>
                    <w:right w:w="5" w:type="dxa"/>
                  </w:tcMar>
                  <w:hideMark/>
                </w:tcPr>
                <w:p w14:paraId="00479F40" w14:textId="77777777" w:rsidR="00D26954" w:rsidRPr="00A348CF" w:rsidRDefault="00D26954" w:rsidP="007F3CB5">
                  <w:pPr>
                    <w:rPr>
                      <w:rStyle w:val="divdocumentjobdates"/>
                      <w:rFonts w:ascii="Century Gothic" w:eastAsia="Century Gothic" w:hAnsi="Century Gothic" w:cs="Century Gothic"/>
                      <w:b/>
                      <w:bCs/>
                      <w:color w:val="343434"/>
                      <w:spacing w:val="4"/>
                      <w:sz w:val="14"/>
                      <w:szCs w:val="14"/>
                    </w:rPr>
                  </w:pPr>
                  <w:r w:rsidRPr="00A348CF">
                    <w:rPr>
                      <w:rStyle w:val="divdocumentjobdates"/>
                      <w:rFonts w:ascii="Century Gothic" w:eastAsia="Century Gothic" w:hAnsi="Century Gothic" w:cs="Century Gothic"/>
                      <w:b/>
                      <w:bCs/>
                      <w:color w:val="343434"/>
                      <w:spacing w:val="4"/>
                      <w:sz w:val="14"/>
                      <w:szCs w:val="14"/>
                    </w:rPr>
                    <w:t>2008-08</w:t>
                  </w:r>
                  <w:r w:rsidRPr="00A348CF">
                    <w:rPr>
                      <w:rStyle w:val="span"/>
                      <w:rFonts w:ascii="Century Gothic" w:eastAsia="Century Gothic" w:hAnsi="Century Gothic" w:cs="Century Gothic"/>
                      <w:b/>
                      <w:bCs/>
                      <w:color w:val="343434"/>
                      <w:spacing w:val="4"/>
                      <w:sz w:val="14"/>
                      <w:szCs w:val="14"/>
                    </w:rPr>
                    <w:t xml:space="preserve"> - </w:t>
                  </w:r>
                  <w:r w:rsidRPr="00A348CF">
                    <w:rPr>
                      <w:rStyle w:val="divdocumentjobdates"/>
                      <w:rFonts w:ascii="Century Gothic" w:eastAsia="Century Gothic" w:hAnsi="Century Gothic" w:cs="Century Gothic"/>
                      <w:b/>
                      <w:bCs/>
                      <w:color w:val="343434"/>
                      <w:spacing w:val="4"/>
                      <w:sz w:val="14"/>
                      <w:szCs w:val="14"/>
                    </w:rPr>
                    <w:t>2011-05</w:t>
                  </w:r>
                </w:p>
              </w:tc>
              <w:tc>
                <w:tcPr>
                  <w:tcW w:w="270" w:type="dxa"/>
                  <w:tcMar>
                    <w:top w:w="100" w:type="dxa"/>
                    <w:left w:w="5" w:type="dxa"/>
                    <w:bottom w:w="5" w:type="dxa"/>
                    <w:right w:w="5" w:type="dxa"/>
                  </w:tcMar>
                  <w:hideMark/>
                </w:tcPr>
                <w:p w14:paraId="56B4FE24" w14:textId="77777777" w:rsidR="00D26954" w:rsidRPr="00A348CF" w:rsidRDefault="00D26954" w:rsidP="007F3CB5">
                  <w:pPr>
                    <w:rPr>
                      <w:rStyle w:val="divdocumentleft-boxpaddedlinedate-content"/>
                      <w:rFonts w:ascii="Century Gothic" w:eastAsia="Century Gothic" w:hAnsi="Century Gothic" w:cs="Century Gothic"/>
                      <w:color w:val="343434"/>
                      <w:spacing w:val="4"/>
                      <w:sz w:val="14"/>
                      <w:szCs w:val="14"/>
                    </w:rPr>
                  </w:pPr>
                  <w:r w:rsidRPr="00A348CF">
                    <w:rPr>
                      <w:rStyle w:val="divdocumentleft-boxdatetablepindcell"/>
                      <w:rFonts w:ascii="Century Gothic" w:eastAsia="Century Gothic" w:hAnsi="Century Gothic" w:cs="Century Gothic"/>
                      <w:b/>
                      <w:bCs/>
                      <w:color w:val="343434"/>
                      <w:spacing w:val="4"/>
                      <w:sz w:val="14"/>
                      <w:szCs w:val="14"/>
                    </w:rPr>
                    <w:t> </w:t>
                  </w:r>
                </w:p>
              </w:tc>
              <w:tc>
                <w:tcPr>
                  <w:tcW w:w="5580" w:type="dxa"/>
                  <w:tcMar>
                    <w:top w:w="100" w:type="dxa"/>
                    <w:left w:w="5" w:type="dxa"/>
                    <w:bottom w:w="5" w:type="dxa"/>
                    <w:right w:w="5" w:type="dxa"/>
                  </w:tcMar>
                  <w:hideMark/>
                </w:tcPr>
                <w:p w14:paraId="5BAEAB0A" w14:textId="374B28B0" w:rsidR="00D26954" w:rsidRPr="00A348CF" w:rsidRDefault="00D26954" w:rsidP="00A348CF">
                  <w:pPr>
                    <w:pStyle w:val="divdocumentdegreeGap"/>
                    <w:rPr>
                      <w:rStyle w:val="divdocumentleft-boxparagraphsinglecolumnCharacter"/>
                      <w:rFonts w:ascii="Century Gothic" w:eastAsia="Century Gothic" w:hAnsi="Century Gothic" w:cs="Century Gothic"/>
                      <w:b/>
                      <w:bCs/>
                      <w:color w:val="343434"/>
                      <w:spacing w:val="4"/>
                      <w:sz w:val="14"/>
                      <w:szCs w:val="14"/>
                    </w:rPr>
                  </w:pPr>
                  <w:r w:rsidRPr="00A348CF">
                    <w:rPr>
                      <w:rStyle w:val="span"/>
                      <w:rFonts w:ascii="Century Gothic" w:eastAsia="Century Gothic" w:hAnsi="Century Gothic" w:cs="Century Gothic"/>
                      <w:b/>
                      <w:bCs/>
                      <w:color w:val="343434"/>
                      <w:spacing w:val="4"/>
                      <w:sz w:val="14"/>
                      <w:szCs w:val="14"/>
                    </w:rPr>
                    <w:t>Associate of Arts</w:t>
                  </w:r>
                  <w:r w:rsidR="00A348CF">
                    <w:rPr>
                      <w:rStyle w:val="span"/>
                      <w:rFonts w:ascii="Century Gothic" w:eastAsia="Century Gothic" w:hAnsi="Century Gothic" w:cs="Century Gothic"/>
                      <w:b/>
                      <w:bCs/>
                      <w:color w:val="343434"/>
                      <w:spacing w:val="4"/>
                      <w:sz w:val="14"/>
                      <w:szCs w:val="14"/>
                    </w:rPr>
                    <w:t xml:space="preserve"> - </w:t>
                  </w:r>
                  <w:r w:rsidRPr="00A348CF">
                    <w:rPr>
                      <w:rStyle w:val="span"/>
                      <w:rFonts w:ascii="Century Gothic" w:eastAsia="Century Gothic" w:hAnsi="Century Gothic" w:cs="Century Gothic"/>
                      <w:color w:val="343434"/>
                      <w:spacing w:val="4"/>
                      <w:sz w:val="14"/>
                      <w:szCs w:val="14"/>
                    </w:rPr>
                    <w:t xml:space="preserve">El Paso Community College - </w:t>
                  </w:r>
                  <w:r w:rsidRPr="00A348CF">
                    <w:rPr>
                      <w:rStyle w:val="divdocumenteducationjoblocation"/>
                      <w:rFonts w:ascii="Century Gothic" w:eastAsia="Century Gothic" w:hAnsi="Century Gothic" w:cs="Century Gothic"/>
                      <w:color w:val="343434"/>
                      <w:spacing w:val="4"/>
                      <w:sz w:val="14"/>
                      <w:szCs w:val="14"/>
                    </w:rPr>
                    <w:t>El Paso</w:t>
                  </w:r>
                  <w:r w:rsidRPr="00A348CF">
                    <w:rPr>
                      <w:rStyle w:val="span"/>
                      <w:rFonts w:ascii="Century Gothic" w:eastAsia="Century Gothic" w:hAnsi="Century Gothic" w:cs="Century Gothic"/>
                      <w:color w:val="343434"/>
                      <w:spacing w:val="4"/>
                      <w:sz w:val="14"/>
                      <w:szCs w:val="14"/>
                    </w:rPr>
                    <w:t xml:space="preserve">, </w:t>
                  </w:r>
                  <w:r w:rsidRPr="00A348CF">
                    <w:rPr>
                      <w:rStyle w:val="divdocumenteducationjoblocation"/>
                      <w:rFonts w:ascii="Century Gothic" w:eastAsia="Century Gothic" w:hAnsi="Century Gothic" w:cs="Century Gothic"/>
                      <w:color w:val="343434"/>
                      <w:spacing w:val="4"/>
                      <w:sz w:val="14"/>
                      <w:szCs w:val="14"/>
                    </w:rPr>
                    <w:t>TX</w:t>
                  </w:r>
                </w:p>
              </w:tc>
            </w:tr>
          </w:tbl>
          <w:p w14:paraId="190DA7AE" w14:textId="77777777" w:rsidR="00D26954" w:rsidRDefault="00D26954" w:rsidP="007F3CB5">
            <w:pPr>
              <w:rPr>
                <w:rStyle w:val="divdocumentleft-box"/>
                <w:rFonts w:ascii="Century Gothic" w:eastAsia="Century Gothic" w:hAnsi="Century Gothic" w:cs="Century Gothic"/>
                <w:color w:val="343434"/>
              </w:rPr>
            </w:pPr>
          </w:p>
        </w:tc>
        <w:tc>
          <w:tcPr>
            <w:tcW w:w="30" w:type="dxa"/>
            <w:tcMar>
              <w:top w:w="5" w:type="dxa"/>
              <w:left w:w="5" w:type="dxa"/>
              <w:bottom w:w="5" w:type="dxa"/>
              <w:right w:w="5" w:type="dxa"/>
            </w:tcMar>
            <w:vAlign w:val="bottom"/>
            <w:hideMark/>
          </w:tcPr>
          <w:p w14:paraId="3BE6767C" w14:textId="77777777" w:rsidR="00D26954" w:rsidRDefault="00D26954" w:rsidP="007F3CB5">
            <w:pPr>
              <w:pStyle w:val="middleleftpaddingcellParagraph"/>
              <w:spacing w:line="240" w:lineRule="atLeast"/>
              <w:rPr>
                <w:rStyle w:val="middleleftpaddingcell"/>
                <w:rFonts w:ascii="Century Gothic" w:eastAsia="Century Gothic" w:hAnsi="Century Gothic" w:cs="Century Gothic"/>
                <w:color w:val="343434"/>
                <w:sz w:val="20"/>
                <w:szCs w:val="20"/>
              </w:rPr>
            </w:pPr>
          </w:p>
        </w:tc>
        <w:tc>
          <w:tcPr>
            <w:tcW w:w="255" w:type="dxa"/>
            <w:shd w:val="clear" w:color="auto" w:fill="F4F4F4"/>
            <w:tcMar>
              <w:top w:w="5" w:type="dxa"/>
              <w:left w:w="5" w:type="dxa"/>
              <w:bottom w:w="5" w:type="dxa"/>
              <w:right w:w="5" w:type="dxa"/>
            </w:tcMar>
            <w:vAlign w:val="bottom"/>
            <w:hideMark/>
          </w:tcPr>
          <w:p w14:paraId="135C3656" w14:textId="77777777" w:rsidR="00D26954" w:rsidRDefault="00D26954" w:rsidP="007F3CB5">
            <w:pPr>
              <w:pStyle w:val="middleleftpaddingcellParagraph"/>
              <w:spacing w:line="240" w:lineRule="atLeast"/>
              <w:rPr>
                <w:rStyle w:val="middleleftpaddingcell"/>
                <w:rFonts w:ascii="Century Gothic" w:eastAsia="Century Gothic" w:hAnsi="Century Gothic" w:cs="Century Gothic"/>
                <w:color w:val="343434"/>
                <w:sz w:val="20"/>
                <w:szCs w:val="20"/>
              </w:rPr>
            </w:pPr>
          </w:p>
        </w:tc>
        <w:tc>
          <w:tcPr>
            <w:tcW w:w="3125" w:type="dxa"/>
            <w:shd w:val="clear" w:color="auto" w:fill="F4F4F4"/>
            <w:tcMar>
              <w:top w:w="305" w:type="dxa"/>
              <w:left w:w="5" w:type="dxa"/>
              <w:bottom w:w="305" w:type="dxa"/>
              <w:right w:w="5" w:type="dxa"/>
            </w:tcMar>
            <w:hideMark/>
          </w:tcPr>
          <w:p w14:paraId="6779FC07" w14:textId="77777777" w:rsidR="00D26954" w:rsidRDefault="00D26954" w:rsidP="007F3CB5">
            <w:pPr>
              <w:pStyle w:val="divdocumentsectiontitle"/>
              <w:spacing w:line="440" w:lineRule="atLeast"/>
              <w:rPr>
                <w:rStyle w:val="divdocumentright-box"/>
                <w:rFonts w:ascii="Century Gothic" w:eastAsia="Century Gothic" w:hAnsi="Century Gothic" w:cs="Century Gothic"/>
                <w:b/>
                <w:bCs/>
                <w:spacing w:val="0"/>
                <w:shd w:val="clear" w:color="auto" w:fill="auto"/>
              </w:rPr>
            </w:pPr>
          </w:p>
          <w:p w14:paraId="545DA5E6" w14:textId="77777777" w:rsidR="00D26954" w:rsidRDefault="00D26954" w:rsidP="007F3CB5">
            <w:pPr>
              <w:pStyle w:val="divdocumentsectiontitle"/>
              <w:spacing w:line="440" w:lineRule="atLeast"/>
              <w:rPr>
                <w:rStyle w:val="divdocumentright-box"/>
                <w:rFonts w:ascii="Century Gothic" w:eastAsia="Century Gothic" w:hAnsi="Century Gothic" w:cs="Century Gothic"/>
                <w:b/>
                <w:bCs/>
                <w:spacing w:val="0"/>
                <w:shd w:val="clear" w:color="auto" w:fill="auto"/>
              </w:rPr>
            </w:pPr>
          </w:p>
          <w:p w14:paraId="0B6FD7F3" w14:textId="0E4F66F2" w:rsidR="000F5AE1" w:rsidRDefault="000F5AE1" w:rsidP="000F5AE1">
            <w:pPr>
              <w:pStyle w:val="divdocumentsectiontitle"/>
              <w:rPr>
                <w:rStyle w:val="divdocumentright-box"/>
                <w:rFonts w:ascii="Century Gothic" w:eastAsia="Century Gothic" w:hAnsi="Century Gothic" w:cs="Century Gothic"/>
                <w:b/>
                <w:bCs/>
                <w:spacing w:val="0"/>
                <w:sz w:val="18"/>
                <w:szCs w:val="18"/>
                <w:shd w:val="clear" w:color="auto" w:fill="auto"/>
              </w:rPr>
            </w:pPr>
          </w:p>
          <w:p w14:paraId="172D0219" w14:textId="77777777" w:rsidR="000F5AE1" w:rsidRPr="000F5AE1" w:rsidRDefault="000F5AE1" w:rsidP="007F3CB5">
            <w:pPr>
              <w:pStyle w:val="divdocumentsectiontitle"/>
              <w:spacing w:line="440" w:lineRule="atLeast"/>
              <w:rPr>
                <w:rStyle w:val="divdocumentright-box"/>
                <w:rFonts w:ascii="Century Gothic" w:eastAsia="Century Gothic" w:hAnsi="Century Gothic" w:cs="Century Gothic"/>
                <w:b/>
                <w:bCs/>
                <w:spacing w:val="0"/>
                <w:sz w:val="18"/>
                <w:szCs w:val="18"/>
                <w:shd w:val="clear" w:color="auto" w:fill="auto"/>
              </w:rPr>
            </w:pPr>
          </w:p>
          <w:p w14:paraId="539D3910" w14:textId="77777777" w:rsidR="00D26954" w:rsidRDefault="00D26954" w:rsidP="007F3CB5">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Contact</w:t>
            </w:r>
          </w:p>
          <w:p w14:paraId="51A30104" w14:textId="77777777" w:rsidR="00D26954" w:rsidRDefault="00D26954" w:rsidP="007F3CB5">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756AC700" w14:textId="77777777" w:rsidR="00D26954" w:rsidRDefault="00D26954" w:rsidP="007F3CB5">
            <w:pPr>
              <w:pStyle w:val="divdocumenttxtBoldParagraph"/>
              <w:spacing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 xml:space="preserve">Address </w:t>
            </w:r>
          </w:p>
          <w:p w14:paraId="1C612EF5" w14:textId="77777777" w:rsidR="00D26954" w:rsidRDefault="00D26954" w:rsidP="007F3CB5">
            <w:pPr>
              <w:pStyle w:val="div"/>
              <w:spacing w:line="240" w:lineRule="atLeast"/>
              <w:rPr>
                <w:rStyle w:val="divdocumentright-box"/>
                <w:rFonts w:ascii="Century Gothic" w:eastAsia="Century Gothic" w:hAnsi="Century Gothic" w:cs="Century Gothic"/>
                <w:color w:val="343434"/>
                <w:sz w:val="20"/>
                <w:szCs w:val="20"/>
                <w:shd w:val="clear" w:color="auto" w:fill="auto"/>
              </w:rPr>
            </w:pPr>
            <w:r>
              <w:rPr>
                <w:rStyle w:val="span"/>
                <w:rFonts w:ascii="Century Gothic" w:eastAsia="Century Gothic" w:hAnsi="Century Gothic" w:cs="Century Gothic"/>
                <w:color w:val="343434"/>
                <w:spacing w:val="4"/>
                <w:sz w:val="20"/>
                <w:szCs w:val="20"/>
              </w:rPr>
              <w:t>Austin,</w:t>
            </w:r>
            <w:r>
              <w:rPr>
                <w:rStyle w:val="divdocumentright-box"/>
                <w:rFonts w:ascii="Century Gothic" w:eastAsia="Century Gothic" w:hAnsi="Century Gothic" w:cs="Century Gothic"/>
                <w:color w:val="343434"/>
                <w:sz w:val="20"/>
                <w:szCs w:val="20"/>
                <w:shd w:val="clear" w:color="auto" w:fill="auto"/>
              </w:rPr>
              <w:t xml:space="preserve"> </w:t>
            </w:r>
            <w:r>
              <w:rPr>
                <w:rStyle w:val="span"/>
                <w:rFonts w:ascii="Century Gothic" w:eastAsia="Century Gothic" w:hAnsi="Century Gothic" w:cs="Century Gothic"/>
                <w:color w:val="343434"/>
                <w:spacing w:val="4"/>
                <w:sz w:val="20"/>
                <w:szCs w:val="20"/>
              </w:rPr>
              <w:t>TX,</w:t>
            </w:r>
            <w:r>
              <w:rPr>
                <w:rStyle w:val="divdocumentright-box"/>
                <w:rFonts w:ascii="Century Gothic" w:eastAsia="Century Gothic" w:hAnsi="Century Gothic" w:cs="Century Gothic"/>
                <w:color w:val="343434"/>
                <w:sz w:val="20"/>
                <w:szCs w:val="20"/>
                <w:shd w:val="clear" w:color="auto" w:fill="auto"/>
              </w:rPr>
              <w:t xml:space="preserve"> </w:t>
            </w:r>
            <w:r>
              <w:rPr>
                <w:rStyle w:val="span"/>
                <w:rFonts w:ascii="Century Gothic" w:eastAsia="Century Gothic" w:hAnsi="Century Gothic" w:cs="Century Gothic"/>
                <w:color w:val="343434"/>
                <w:spacing w:val="4"/>
                <w:sz w:val="20"/>
                <w:szCs w:val="20"/>
              </w:rPr>
              <w:t>78758</w:t>
            </w:r>
          </w:p>
          <w:p w14:paraId="57532C78" w14:textId="77777777" w:rsidR="00D26954" w:rsidRDefault="00D26954" w:rsidP="007F3CB5">
            <w:pPr>
              <w:pStyle w:val="divdocumenttxtBoldParagraph"/>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 xml:space="preserve">Phone </w:t>
            </w:r>
          </w:p>
          <w:p w14:paraId="2CDDCBAA" w14:textId="77777777" w:rsidR="00D26954" w:rsidRDefault="00D26954" w:rsidP="007F3CB5">
            <w:pPr>
              <w:pStyle w:val="div"/>
              <w:spacing w:line="240" w:lineRule="atLeast"/>
              <w:rPr>
                <w:rStyle w:val="divdocumentright-box"/>
                <w:rFonts w:ascii="Century Gothic" w:eastAsia="Century Gothic" w:hAnsi="Century Gothic" w:cs="Century Gothic"/>
                <w:color w:val="343434"/>
                <w:sz w:val="20"/>
                <w:szCs w:val="20"/>
                <w:shd w:val="clear" w:color="auto" w:fill="auto"/>
              </w:rPr>
            </w:pPr>
            <w:r>
              <w:rPr>
                <w:rStyle w:val="span"/>
                <w:rFonts w:ascii="Century Gothic" w:eastAsia="Century Gothic" w:hAnsi="Century Gothic" w:cs="Century Gothic"/>
                <w:color w:val="343434"/>
                <w:spacing w:val="4"/>
                <w:sz w:val="20"/>
                <w:szCs w:val="20"/>
              </w:rPr>
              <w:t>(915) 781-4550</w:t>
            </w:r>
          </w:p>
          <w:p w14:paraId="53DB0AF4" w14:textId="77777777" w:rsidR="00D26954" w:rsidRDefault="00D26954" w:rsidP="007F3CB5">
            <w:pPr>
              <w:pStyle w:val="divdocumenttxtBoldParagraph"/>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 xml:space="preserve">E-mail </w:t>
            </w:r>
          </w:p>
          <w:p w14:paraId="56A9EB27" w14:textId="24AB872E" w:rsidR="00D26954" w:rsidRPr="007851E0" w:rsidRDefault="00D26954" w:rsidP="007851E0">
            <w:pPr>
              <w:pStyle w:val="divdocumentword-breakParagraph"/>
              <w:spacing w:line="240" w:lineRule="atLeast"/>
              <w:rPr>
                <w:rStyle w:val="divdocumentright-box"/>
                <w:rFonts w:ascii="Century Gothic" w:eastAsia="Century Gothic" w:hAnsi="Century Gothic" w:cs="Century Gothic"/>
                <w:color w:val="343434"/>
                <w:sz w:val="20"/>
                <w:szCs w:val="20"/>
                <w:shd w:val="clear" w:color="auto" w:fill="auto"/>
              </w:rPr>
            </w:pPr>
            <w:r>
              <w:rPr>
                <w:rStyle w:val="span"/>
                <w:rFonts w:ascii="Century Gothic" w:eastAsia="Century Gothic" w:hAnsi="Century Gothic" w:cs="Century Gothic"/>
                <w:color w:val="343434"/>
                <w:spacing w:val="4"/>
                <w:sz w:val="20"/>
                <w:szCs w:val="20"/>
              </w:rPr>
              <w:t>michaelcvelezii@gmail.com</w:t>
            </w:r>
          </w:p>
          <w:p w14:paraId="4FAF2BE8" w14:textId="5E89B34A" w:rsidR="00D26954" w:rsidRDefault="00D26954" w:rsidP="007F3CB5">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Skills</w:t>
            </w:r>
          </w:p>
          <w:p w14:paraId="0E343CF9" w14:textId="77777777" w:rsidR="00D26954" w:rsidRDefault="00D26954" w:rsidP="007F3CB5">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0513E032" w14:textId="77777777" w:rsidR="00D26954" w:rsidRDefault="00D26954" w:rsidP="007F3CB5">
            <w:pPr>
              <w:pStyle w:val="p"/>
              <w:spacing w:line="240" w:lineRule="atLeast"/>
              <w:jc w:val="righ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 xml:space="preserve">SQL                       </w:t>
            </w:r>
            <w:r>
              <w:rPr>
                <w:rStyle w:val="divdocumentright-box"/>
                <w:rFonts w:ascii="Century Gothic" w:eastAsia="Century Gothic" w:hAnsi="Century Gothic" w:cs="Century Gothic"/>
                <w:noProof/>
                <w:color w:val="343434"/>
                <w:sz w:val="20"/>
                <w:szCs w:val="20"/>
                <w:shd w:val="clear" w:color="auto" w:fill="auto"/>
              </w:rPr>
              <w:drawing>
                <wp:inline distT="0" distB="0" distL="0" distR="0" wp14:anchorId="4E039B40" wp14:editId="7B67C7A7">
                  <wp:extent cx="827044" cy="170859"/>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95864" name=""/>
                          <pic:cNvPicPr>
                            <a:picLocks noChangeAspect="1"/>
                          </pic:cNvPicPr>
                        </pic:nvPicPr>
                        <pic:blipFill>
                          <a:blip r:embed="rId5"/>
                          <a:stretch>
                            <a:fillRect/>
                          </a:stretch>
                        </pic:blipFill>
                        <pic:spPr>
                          <a:xfrm>
                            <a:off x="0" y="0"/>
                            <a:ext cx="827044" cy="170859"/>
                          </a:xfrm>
                          <a:prstGeom prst="rect">
                            <a:avLst/>
                          </a:prstGeom>
                        </pic:spPr>
                      </pic:pic>
                    </a:graphicData>
                  </a:graphic>
                </wp:inline>
              </w:drawing>
            </w:r>
          </w:p>
          <w:p w14:paraId="668C996E" w14:textId="77777777" w:rsidR="00D26954" w:rsidRDefault="00D26954" w:rsidP="007F3CB5">
            <w:pPr>
              <w:pStyle w:val="p"/>
              <w:spacing w:before="100" w:line="240" w:lineRule="atLeast"/>
              <w:jc w:val="righ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 xml:space="preserve">Java                     </w:t>
            </w:r>
            <w:r>
              <w:rPr>
                <w:rStyle w:val="divdocumentright-box"/>
                <w:rFonts w:ascii="Century Gothic" w:eastAsia="Century Gothic" w:hAnsi="Century Gothic" w:cs="Century Gothic"/>
                <w:noProof/>
                <w:color w:val="343434"/>
                <w:sz w:val="20"/>
                <w:szCs w:val="20"/>
                <w:shd w:val="clear" w:color="auto" w:fill="auto"/>
              </w:rPr>
              <w:drawing>
                <wp:inline distT="0" distB="0" distL="0" distR="0" wp14:anchorId="576356F7" wp14:editId="190C20F8">
                  <wp:extent cx="827044" cy="170859"/>
                  <wp:effectExtent l="0" t="0" r="0" b="0"/>
                  <wp:docPr id="100002" name="Picture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99490" name=""/>
                          <pic:cNvPicPr>
                            <a:picLocks noChangeAspect="1"/>
                          </pic:cNvPicPr>
                        </pic:nvPicPr>
                        <pic:blipFill>
                          <a:blip r:embed="rId6"/>
                          <a:stretch>
                            <a:fillRect/>
                          </a:stretch>
                        </pic:blipFill>
                        <pic:spPr>
                          <a:xfrm>
                            <a:off x="0" y="0"/>
                            <a:ext cx="827044" cy="170859"/>
                          </a:xfrm>
                          <a:prstGeom prst="rect">
                            <a:avLst/>
                          </a:prstGeom>
                        </pic:spPr>
                      </pic:pic>
                    </a:graphicData>
                  </a:graphic>
                </wp:inline>
              </w:drawing>
            </w:r>
          </w:p>
          <w:p w14:paraId="3AE704CD" w14:textId="77777777" w:rsidR="00D26954" w:rsidRDefault="00D26954" w:rsidP="007F3CB5">
            <w:pPr>
              <w:pStyle w:val="p"/>
              <w:spacing w:before="100" w:line="240" w:lineRule="atLeast"/>
              <w:jc w:val="righ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 xml:space="preserve">C                          </w:t>
            </w:r>
            <w:r>
              <w:rPr>
                <w:rStyle w:val="divdocumentright-box"/>
                <w:rFonts w:ascii="Century Gothic" w:eastAsia="Century Gothic" w:hAnsi="Century Gothic" w:cs="Century Gothic"/>
                <w:noProof/>
                <w:color w:val="343434"/>
                <w:sz w:val="20"/>
                <w:szCs w:val="20"/>
                <w:shd w:val="clear" w:color="auto" w:fill="auto"/>
              </w:rPr>
              <w:drawing>
                <wp:inline distT="0" distB="0" distL="0" distR="0" wp14:anchorId="01597867" wp14:editId="606CC4A2">
                  <wp:extent cx="827044" cy="170859"/>
                  <wp:effectExtent l="0" t="0" r="0" b="0"/>
                  <wp:docPr id="100003" name="Picture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70002" name=""/>
                          <pic:cNvPicPr>
                            <a:picLocks noChangeAspect="1"/>
                          </pic:cNvPicPr>
                        </pic:nvPicPr>
                        <pic:blipFill>
                          <a:blip r:embed="rId6"/>
                          <a:stretch>
                            <a:fillRect/>
                          </a:stretch>
                        </pic:blipFill>
                        <pic:spPr>
                          <a:xfrm>
                            <a:off x="0" y="0"/>
                            <a:ext cx="827044" cy="170859"/>
                          </a:xfrm>
                          <a:prstGeom prst="rect">
                            <a:avLst/>
                          </a:prstGeom>
                        </pic:spPr>
                      </pic:pic>
                    </a:graphicData>
                  </a:graphic>
                </wp:inline>
              </w:drawing>
            </w:r>
          </w:p>
          <w:p w14:paraId="4BAFFF45" w14:textId="77777777" w:rsidR="00D26954" w:rsidRDefault="00D26954" w:rsidP="007F3CB5">
            <w:pPr>
              <w:pStyle w:val="p"/>
              <w:spacing w:before="100" w:line="240" w:lineRule="atLeast"/>
              <w:jc w:val="righ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 xml:space="preserve">Python                  </w:t>
            </w:r>
            <w:r>
              <w:rPr>
                <w:rStyle w:val="divdocumentright-box"/>
                <w:rFonts w:ascii="Century Gothic" w:eastAsia="Century Gothic" w:hAnsi="Century Gothic" w:cs="Century Gothic"/>
                <w:noProof/>
                <w:color w:val="343434"/>
                <w:sz w:val="20"/>
                <w:szCs w:val="20"/>
                <w:shd w:val="clear" w:color="auto" w:fill="auto"/>
              </w:rPr>
              <w:drawing>
                <wp:inline distT="0" distB="0" distL="0" distR="0" wp14:anchorId="47C0640D" wp14:editId="3ACB2CED">
                  <wp:extent cx="827044" cy="170859"/>
                  <wp:effectExtent l="0" t="0" r="0" b="0"/>
                  <wp:docPr id="100004" name="Picture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93235" name=""/>
                          <pic:cNvPicPr>
                            <a:picLocks noChangeAspect="1"/>
                          </pic:cNvPicPr>
                        </pic:nvPicPr>
                        <pic:blipFill>
                          <a:blip r:embed="rId7"/>
                          <a:stretch>
                            <a:fillRect/>
                          </a:stretch>
                        </pic:blipFill>
                        <pic:spPr>
                          <a:xfrm>
                            <a:off x="0" y="0"/>
                            <a:ext cx="827044" cy="170859"/>
                          </a:xfrm>
                          <a:prstGeom prst="rect">
                            <a:avLst/>
                          </a:prstGeom>
                        </pic:spPr>
                      </pic:pic>
                    </a:graphicData>
                  </a:graphic>
                </wp:inline>
              </w:drawing>
            </w:r>
          </w:p>
          <w:p w14:paraId="39E0C8E4" w14:textId="6400DC5E" w:rsidR="00D26954" w:rsidRDefault="00CA46A3" w:rsidP="007F3CB5">
            <w:pPr>
              <w:pStyle w:val="p"/>
              <w:spacing w:before="100" w:line="240" w:lineRule="atLeast"/>
              <w:jc w:val="righ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JavaScript</w:t>
            </w:r>
            <w:r w:rsidR="00D26954">
              <w:rPr>
                <w:rStyle w:val="divdocumentright-box"/>
                <w:rFonts w:ascii="Century Gothic" w:eastAsia="Century Gothic" w:hAnsi="Century Gothic" w:cs="Century Gothic"/>
                <w:color w:val="343434"/>
                <w:sz w:val="20"/>
                <w:szCs w:val="20"/>
                <w:shd w:val="clear" w:color="auto" w:fill="auto"/>
              </w:rPr>
              <w:t xml:space="preserve">            </w:t>
            </w:r>
            <w:r w:rsidR="00D26954">
              <w:rPr>
                <w:rStyle w:val="divdocumentright-box"/>
                <w:rFonts w:ascii="Century Gothic" w:eastAsia="Century Gothic" w:hAnsi="Century Gothic" w:cs="Century Gothic"/>
                <w:noProof/>
                <w:color w:val="343434"/>
                <w:sz w:val="20"/>
                <w:szCs w:val="20"/>
                <w:shd w:val="clear" w:color="auto" w:fill="auto"/>
              </w:rPr>
              <w:drawing>
                <wp:inline distT="0" distB="0" distL="0" distR="0" wp14:anchorId="1F8750A6" wp14:editId="252DADE6">
                  <wp:extent cx="827044" cy="170859"/>
                  <wp:effectExtent l="0" t="0" r="0" b="0"/>
                  <wp:docPr id="100005" name="Picture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63977" name=""/>
                          <pic:cNvPicPr>
                            <a:picLocks noChangeAspect="1"/>
                          </pic:cNvPicPr>
                        </pic:nvPicPr>
                        <pic:blipFill>
                          <a:blip r:embed="rId7"/>
                          <a:stretch>
                            <a:fillRect/>
                          </a:stretch>
                        </pic:blipFill>
                        <pic:spPr>
                          <a:xfrm>
                            <a:off x="0" y="0"/>
                            <a:ext cx="827044" cy="170859"/>
                          </a:xfrm>
                          <a:prstGeom prst="rect">
                            <a:avLst/>
                          </a:prstGeom>
                        </pic:spPr>
                      </pic:pic>
                    </a:graphicData>
                  </a:graphic>
                </wp:inline>
              </w:drawing>
            </w:r>
          </w:p>
          <w:p w14:paraId="7F87AFF6" w14:textId="77777777" w:rsidR="00D26954" w:rsidRDefault="00D26954" w:rsidP="007F3CB5">
            <w:pPr>
              <w:pStyle w:val="p"/>
              <w:spacing w:before="100" w:line="240" w:lineRule="atLeast"/>
              <w:jc w:val="righ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 xml:space="preserve">Shell                      </w:t>
            </w:r>
            <w:r>
              <w:rPr>
                <w:rStyle w:val="divdocumentright-box"/>
                <w:rFonts w:ascii="Century Gothic" w:eastAsia="Century Gothic" w:hAnsi="Century Gothic" w:cs="Century Gothic"/>
                <w:noProof/>
                <w:color w:val="343434"/>
                <w:sz w:val="20"/>
                <w:szCs w:val="20"/>
                <w:shd w:val="clear" w:color="auto" w:fill="auto"/>
              </w:rPr>
              <w:drawing>
                <wp:inline distT="0" distB="0" distL="0" distR="0" wp14:anchorId="64750FDE" wp14:editId="79EEA424">
                  <wp:extent cx="827044" cy="170859"/>
                  <wp:effectExtent l="0" t="0" r="0" b="0"/>
                  <wp:docPr id="100006" name="Picture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62704" name=""/>
                          <pic:cNvPicPr>
                            <a:picLocks noChangeAspect="1"/>
                          </pic:cNvPicPr>
                        </pic:nvPicPr>
                        <pic:blipFill>
                          <a:blip r:embed="rId7"/>
                          <a:stretch>
                            <a:fillRect/>
                          </a:stretch>
                        </pic:blipFill>
                        <pic:spPr>
                          <a:xfrm>
                            <a:off x="0" y="0"/>
                            <a:ext cx="827044" cy="170859"/>
                          </a:xfrm>
                          <a:prstGeom prst="rect">
                            <a:avLst/>
                          </a:prstGeom>
                        </pic:spPr>
                      </pic:pic>
                    </a:graphicData>
                  </a:graphic>
                </wp:inline>
              </w:drawing>
            </w:r>
          </w:p>
          <w:p w14:paraId="1376681B" w14:textId="77777777" w:rsidR="00D26954" w:rsidRDefault="00D26954" w:rsidP="007F3CB5">
            <w:pPr>
              <w:pStyle w:val="p"/>
              <w:spacing w:before="100" w:line="240" w:lineRule="atLeast"/>
              <w:jc w:val="righ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 xml:space="preserve">HTML                     </w:t>
            </w:r>
            <w:r>
              <w:rPr>
                <w:rStyle w:val="divdocumentright-box"/>
                <w:rFonts w:ascii="Century Gothic" w:eastAsia="Century Gothic" w:hAnsi="Century Gothic" w:cs="Century Gothic"/>
                <w:noProof/>
                <w:color w:val="343434"/>
                <w:sz w:val="20"/>
                <w:szCs w:val="20"/>
                <w:shd w:val="clear" w:color="auto" w:fill="auto"/>
              </w:rPr>
              <w:drawing>
                <wp:inline distT="0" distB="0" distL="0" distR="0" wp14:anchorId="531BF9E1" wp14:editId="734E0FDE">
                  <wp:extent cx="827044" cy="170859"/>
                  <wp:effectExtent l="0" t="0" r="0" b="0"/>
                  <wp:docPr id="100007" name="Picture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52011" name=""/>
                          <pic:cNvPicPr>
                            <a:picLocks noChangeAspect="1"/>
                          </pic:cNvPicPr>
                        </pic:nvPicPr>
                        <pic:blipFill>
                          <a:blip r:embed="rId8"/>
                          <a:stretch>
                            <a:fillRect/>
                          </a:stretch>
                        </pic:blipFill>
                        <pic:spPr>
                          <a:xfrm>
                            <a:off x="0" y="0"/>
                            <a:ext cx="827044" cy="170859"/>
                          </a:xfrm>
                          <a:prstGeom prst="rect">
                            <a:avLst/>
                          </a:prstGeom>
                        </pic:spPr>
                      </pic:pic>
                    </a:graphicData>
                  </a:graphic>
                </wp:inline>
              </w:drawing>
            </w:r>
          </w:p>
          <w:p w14:paraId="4084917A" w14:textId="77777777" w:rsidR="00D26954" w:rsidRDefault="00D26954" w:rsidP="007F3CB5">
            <w:pPr>
              <w:pStyle w:val="p"/>
              <w:spacing w:before="100" w:line="240" w:lineRule="atLeast"/>
              <w:jc w:val="righ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 xml:space="preserve">CSS                       </w:t>
            </w:r>
            <w:r>
              <w:rPr>
                <w:rStyle w:val="divdocumentright-box"/>
                <w:rFonts w:ascii="Century Gothic" w:eastAsia="Century Gothic" w:hAnsi="Century Gothic" w:cs="Century Gothic"/>
                <w:noProof/>
                <w:color w:val="343434"/>
                <w:sz w:val="20"/>
                <w:szCs w:val="20"/>
                <w:shd w:val="clear" w:color="auto" w:fill="auto"/>
              </w:rPr>
              <w:drawing>
                <wp:inline distT="0" distB="0" distL="0" distR="0" wp14:anchorId="14C39D67" wp14:editId="2F7A45AC">
                  <wp:extent cx="827044" cy="170859"/>
                  <wp:effectExtent l="0" t="0" r="0" b="0"/>
                  <wp:docPr id="100008" name="Picture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2630" name=""/>
                          <pic:cNvPicPr>
                            <a:picLocks noChangeAspect="1"/>
                          </pic:cNvPicPr>
                        </pic:nvPicPr>
                        <pic:blipFill>
                          <a:blip r:embed="rId8"/>
                          <a:stretch>
                            <a:fillRect/>
                          </a:stretch>
                        </pic:blipFill>
                        <pic:spPr>
                          <a:xfrm>
                            <a:off x="0" y="0"/>
                            <a:ext cx="827044" cy="170859"/>
                          </a:xfrm>
                          <a:prstGeom prst="rect">
                            <a:avLst/>
                          </a:prstGeom>
                        </pic:spPr>
                      </pic:pic>
                    </a:graphicData>
                  </a:graphic>
                </wp:inline>
              </w:drawing>
            </w:r>
          </w:p>
          <w:p w14:paraId="38CDBB9B" w14:textId="77777777" w:rsidR="00D26954" w:rsidRDefault="00D26954" w:rsidP="007F3CB5">
            <w:pPr>
              <w:pStyle w:val="p"/>
              <w:spacing w:before="100" w:line="240" w:lineRule="atLeast"/>
              <w:jc w:val="righ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 xml:space="preserve">React                   </w:t>
            </w:r>
            <w:r>
              <w:rPr>
                <w:rStyle w:val="divdocumentright-box"/>
                <w:rFonts w:ascii="Century Gothic" w:eastAsia="Century Gothic" w:hAnsi="Century Gothic" w:cs="Century Gothic"/>
                <w:noProof/>
                <w:color w:val="343434"/>
                <w:sz w:val="20"/>
                <w:szCs w:val="20"/>
                <w:shd w:val="clear" w:color="auto" w:fill="auto"/>
              </w:rPr>
              <w:drawing>
                <wp:inline distT="0" distB="0" distL="0" distR="0" wp14:anchorId="00CF9561" wp14:editId="36A25F10">
                  <wp:extent cx="827044" cy="170859"/>
                  <wp:effectExtent l="0" t="0" r="0" b="0"/>
                  <wp:docPr id="100009" name="Picture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85255" name=""/>
                          <pic:cNvPicPr>
                            <a:picLocks noChangeAspect="1"/>
                          </pic:cNvPicPr>
                        </pic:nvPicPr>
                        <pic:blipFill>
                          <a:blip r:embed="rId8"/>
                          <a:stretch>
                            <a:fillRect/>
                          </a:stretch>
                        </pic:blipFill>
                        <pic:spPr>
                          <a:xfrm>
                            <a:off x="0" y="0"/>
                            <a:ext cx="827044" cy="170859"/>
                          </a:xfrm>
                          <a:prstGeom prst="rect">
                            <a:avLst/>
                          </a:prstGeom>
                        </pic:spPr>
                      </pic:pic>
                    </a:graphicData>
                  </a:graphic>
                </wp:inline>
              </w:drawing>
            </w:r>
          </w:p>
          <w:p w14:paraId="47A2EB52" w14:textId="77777777" w:rsidR="00D26954" w:rsidRDefault="00D26954" w:rsidP="007F3CB5">
            <w:pPr>
              <w:pStyle w:val="p"/>
              <w:spacing w:before="100" w:line="240" w:lineRule="atLeast"/>
              <w:jc w:val="righ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 xml:space="preserve">Redux                   </w:t>
            </w:r>
            <w:r>
              <w:rPr>
                <w:rStyle w:val="divdocumentright-box"/>
                <w:rFonts w:ascii="Century Gothic" w:eastAsia="Century Gothic" w:hAnsi="Century Gothic" w:cs="Century Gothic"/>
                <w:noProof/>
                <w:color w:val="343434"/>
                <w:sz w:val="20"/>
                <w:szCs w:val="20"/>
                <w:shd w:val="clear" w:color="auto" w:fill="auto"/>
              </w:rPr>
              <w:drawing>
                <wp:inline distT="0" distB="0" distL="0" distR="0" wp14:anchorId="0E25C4D4" wp14:editId="59FCBA0D">
                  <wp:extent cx="827044" cy="170859"/>
                  <wp:effectExtent l="0" t="0" r="0" b="0"/>
                  <wp:docPr id="100010" name="Picture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36840" name=""/>
                          <pic:cNvPicPr>
                            <a:picLocks noChangeAspect="1"/>
                          </pic:cNvPicPr>
                        </pic:nvPicPr>
                        <pic:blipFill>
                          <a:blip r:embed="rId8"/>
                          <a:stretch>
                            <a:fillRect/>
                          </a:stretch>
                        </pic:blipFill>
                        <pic:spPr>
                          <a:xfrm>
                            <a:off x="0" y="0"/>
                            <a:ext cx="827044" cy="170859"/>
                          </a:xfrm>
                          <a:prstGeom prst="rect">
                            <a:avLst/>
                          </a:prstGeom>
                        </pic:spPr>
                      </pic:pic>
                    </a:graphicData>
                  </a:graphic>
                </wp:inline>
              </w:drawing>
            </w:r>
          </w:p>
          <w:p w14:paraId="502A839A" w14:textId="77777777" w:rsidR="00D26954" w:rsidRDefault="00D26954" w:rsidP="007F3CB5">
            <w:pPr>
              <w:pStyle w:val="p"/>
              <w:spacing w:before="100" w:line="240" w:lineRule="atLeast"/>
              <w:jc w:val="righ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 xml:space="preserve">Typescript            </w:t>
            </w:r>
            <w:r>
              <w:rPr>
                <w:rStyle w:val="divdocumentright-box"/>
                <w:rFonts w:ascii="Century Gothic" w:eastAsia="Century Gothic" w:hAnsi="Century Gothic" w:cs="Century Gothic"/>
                <w:noProof/>
                <w:color w:val="343434"/>
                <w:sz w:val="20"/>
                <w:szCs w:val="20"/>
                <w:shd w:val="clear" w:color="auto" w:fill="auto"/>
              </w:rPr>
              <w:drawing>
                <wp:inline distT="0" distB="0" distL="0" distR="0" wp14:anchorId="4F7A7809" wp14:editId="285BE004">
                  <wp:extent cx="827044" cy="170859"/>
                  <wp:effectExtent l="0" t="0" r="0" b="0"/>
                  <wp:docPr id="100011" name="Picture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60791" name=""/>
                          <pic:cNvPicPr>
                            <a:picLocks noChangeAspect="1"/>
                          </pic:cNvPicPr>
                        </pic:nvPicPr>
                        <pic:blipFill>
                          <a:blip r:embed="rId9"/>
                          <a:stretch>
                            <a:fillRect/>
                          </a:stretch>
                        </pic:blipFill>
                        <pic:spPr>
                          <a:xfrm>
                            <a:off x="0" y="0"/>
                            <a:ext cx="827044" cy="170859"/>
                          </a:xfrm>
                          <a:prstGeom prst="rect">
                            <a:avLst/>
                          </a:prstGeom>
                        </pic:spPr>
                      </pic:pic>
                    </a:graphicData>
                  </a:graphic>
                </wp:inline>
              </w:drawing>
            </w:r>
          </w:p>
          <w:p w14:paraId="0A078A7C" w14:textId="77777777" w:rsidR="00D26954" w:rsidRDefault="00D26954" w:rsidP="007F3CB5">
            <w:pPr>
              <w:pStyle w:val="p"/>
              <w:spacing w:before="100" w:line="240" w:lineRule="atLeast"/>
              <w:jc w:val="righ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 xml:space="preserve">Laravel                 </w:t>
            </w:r>
            <w:r>
              <w:rPr>
                <w:rStyle w:val="divdocumentright-box"/>
                <w:rFonts w:ascii="Century Gothic" w:eastAsia="Century Gothic" w:hAnsi="Century Gothic" w:cs="Century Gothic"/>
                <w:noProof/>
                <w:color w:val="343434"/>
                <w:sz w:val="20"/>
                <w:szCs w:val="20"/>
                <w:shd w:val="clear" w:color="auto" w:fill="auto"/>
              </w:rPr>
              <w:drawing>
                <wp:inline distT="0" distB="0" distL="0" distR="0" wp14:anchorId="67ADBEC2" wp14:editId="0F7C195B">
                  <wp:extent cx="827044" cy="170859"/>
                  <wp:effectExtent l="0" t="0" r="0" b="0"/>
                  <wp:docPr id="100012" name="Picture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85604" name=""/>
                          <pic:cNvPicPr>
                            <a:picLocks noChangeAspect="1"/>
                          </pic:cNvPicPr>
                        </pic:nvPicPr>
                        <pic:blipFill>
                          <a:blip r:embed="rId9"/>
                          <a:stretch>
                            <a:fillRect/>
                          </a:stretch>
                        </pic:blipFill>
                        <pic:spPr>
                          <a:xfrm>
                            <a:off x="0" y="0"/>
                            <a:ext cx="827044" cy="170859"/>
                          </a:xfrm>
                          <a:prstGeom prst="rect">
                            <a:avLst/>
                          </a:prstGeom>
                        </pic:spPr>
                      </pic:pic>
                    </a:graphicData>
                  </a:graphic>
                </wp:inline>
              </w:drawing>
            </w:r>
          </w:p>
          <w:p w14:paraId="5E585ADC" w14:textId="77777777" w:rsidR="00D26954" w:rsidRDefault="00D26954" w:rsidP="007F3CB5">
            <w:pPr>
              <w:pStyle w:val="divdocumentsectiongapdiv"/>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7EA2A361" w14:textId="77777777" w:rsidR="00D26954" w:rsidRDefault="00D26954" w:rsidP="007F3CB5">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Software</w:t>
            </w:r>
          </w:p>
          <w:p w14:paraId="4062AAF0" w14:textId="77777777" w:rsidR="00D26954" w:rsidRDefault="00D26954" w:rsidP="007F3CB5">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244485D7" w14:textId="77777777" w:rsidR="00D26954" w:rsidRDefault="00D26954" w:rsidP="007F3CB5">
            <w:pPr>
              <w:pStyle w:val="p"/>
              <w:spacing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Windows 8 - 10</w:t>
            </w:r>
          </w:p>
          <w:p w14:paraId="73CF5BF9" w14:textId="77777777" w:rsidR="00D26954" w:rsidRDefault="00D26954" w:rsidP="007F3CB5">
            <w:pPr>
              <w:pStyle w:val="p"/>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IOS &amp; macOS</w:t>
            </w:r>
          </w:p>
          <w:p w14:paraId="75085B9C" w14:textId="77777777" w:rsidR="00D26954" w:rsidRDefault="00D26954" w:rsidP="007F3CB5">
            <w:pPr>
              <w:pStyle w:val="p"/>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Git Source Control</w:t>
            </w:r>
          </w:p>
          <w:p w14:paraId="5CAF6F20" w14:textId="77777777" w:rsidR="00D26954" w:rsidRDefault="00D26954" w:rsidP="007F3CB5">
            <w:pPr>
              <w:pStyle w:val="p"/>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Jira Issue Tracking</w:t>
            </w:r>
          </w:p>
          <w:p w14:paraId="5146F76A" w14:textId="77777777" w:rsidR="00D26954" w:rsidRDefault="00D26954" w:rsidP="007F3CB5">
            <w:pPr>
              <w:pStyle w:val="p"/>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Visual Studio Code</w:t>
            </w:r>
          </w:p>
          <w:p w14:paraId="2A8E80B7" w14:textId="77777777" w:rsidR="00D26954" w:rsidRDefault="00D26954" w:rsidP="007F3CB5">
            <w:pPr>
              <w:pStyle w:val="p"/>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PyCharm</w:t>
            </w:r>
          </w:p>
          <w:p w14:paraId="37ECB2D7" w14:textId="77777777" w:rsidR="00D26954" w:rsidRDefault="00D26954" w:rsidP="007F3CB5">
            <w:pPr>
              <w:pStyle w:val="p"/>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PHP Storm</w:t>
            </w:r>
          </w:p>
          <w:p w14:paraId="0E95AB17" w14:textId="77777777" w:rsidR="00D26954" w:rsidRDefault="00D26954" w:rsidP="007F3CB5">
            <w:pPr>
              <w:pStyle w:val="p"/>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Eclipse IDE</w:t>
            </w:r>
          </w:p>
          <w:p w14:paraId="1ED141B0" w14:textId="77777777" w:rsidR="00D26954" w:rsidRDefault="00D26954" w:rsidP="007F3CB5">
            <w:pPr>
              <w:pStyle w:val="p"/>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Microsoft SQL Server MS</w:t>
            </w:r>
          </w:p>
          <w:p w14:paraId="5CD1B67B" w14:textId="77777777" w:rsidR="00D26954" w:rsidRDefault="00D26954" w:rsidP="007F3CB5">
            <w:pPr>
              <w:pStyle w:val="p"/>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Oracle SQL Developer</w:t>
            </w:r>
          </w:p>
          <w:p w14:paraId="745279B4" w14:textId="77777777" w:rsidR="00D26954" w:rsidRDefault="00D26954" w:rsidP="007F3CB5">
            <w:pPr>
              <w:pStyle w:val="p"/>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Postman</w:t>
            </w:r>
          </w:p>
          <w:p w14:paraId="1B13D33F" w14:textId="77777777" w:rsidR="00D26954" w:rsidRDefault="00D26954" w:rsidP="007F3CB5">
            <w:pPr>
              <w:pStyle w:val="p"/>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PuTTY</w:t>
            </w:r>
          </w:p>
          <w:p w14:paraId="629BDE3E" w14:textId="77777777" w:rsidR="00D26954" w:rsidRDefault="00D26954" w:rsidP="007F3CB5">
            <w:pPr>
              <w:pStyle w:val="p"/>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WinSCP</w:t>
            </w:r>
          </w:p>
          <w:p w14:paraId="06D496D8" w14:textId="77777777" w:rsidR="007851E0" w:rsidRDefault="00D26954" w:rsidP="007F3CB5">
            <w:pPr>
              <w:pStyle w:val="p"/>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TIBCO Spotfire</w:t>
            </w:r>
          </w:p>
          <w:p w14:paraId="5FFE1E57" w14:textId="18015989" w:rsidR="00D26954" w:rsidRDefault="00D26954" w:rsidP="007F3CB5">
            <w:pPr>
              <w:pStyle w:val="p"/>
              <w:spacing w:before="100" w:line="240" w:lineRule="atLeast"/>
              <w:rPr>
                <w:rStyle w:val="divdocumentright-box"/>
                <w:rFonts w:ascii="Century Gothic" w:eastAsia="Century Gothic" w:hAnsi="Century Gothic" w:cs="Century Gothic"/>
                <w:color w:val="343434"/>
                <w:sz w:val="20"/>
                <w:szCs w:val="20"/>
                <w:shd w:val="clear" w:color="auto" w:fill="auto"/>
              </w:rPr>
            </w:pPr>
            <w:r>
              <w:rPr>
                <w:rStyle w:val="divdocumentright-box"/>
                <w:rFonts w:ascii="Century Gothic" w:eastAsia="Century Gothic" w:hAnsi="Century Gothic" w:cs="Century Gothic"/>
                <w:color w:val="343434"/>
                <w:sz w:val="20"/>
                <w:szCs w:val="20"/>
                <w:shd w:val="clear" w:color="auto" w:fill="auto"/>
              </w:rPr>
              <w:t>Microsoft Office</w:t>
            </w:r>
          </w:p>
        </w:tc>
        <w:tc>
          <w:tcPr>
            <w:tcW w:w="300" w:type="dxa"/>
            <w:shd w:val="clear" w:color="auto" w:fill="F4F4F4"/>
            <w:tcMar>
              <w:top w:w="5" w:type="dxa"/>
              <w:left w:w="5" w:type="dxa"/>
              <w:bottom w:w="5" w:type="dxa"/>
              <w:right w:w="5" w:type="dxa"/>
            </w:tcMar>
            <w:vAlign w:val="bottom"/>
            <w:hideMark/>
          </w:tcPr>
          <w:p w14:paraId="32DECF84" w14:textId="77777777" w:rsidR="00D26954" w:rsidRDefault="00D26954" w:rsidP="007F3CB5">
            <w:pPr>
              <w:pStyle w:val="rightpaddingcellParagraph"/>
              <w:shd w:val="clear" w:color="auto" w:fill="auto"/>
              <w:spacing w:line="240" w:lineRule="atLeast"/>
              <w:rPr>
                <w:rStyle w:val="rightpaddingcell"/>
                <w:rFonts w:ascii="Century Gothic" w:eastAsia="Century Gothic" w:hAnsi="Century Gothic" w:cs="Century Gothic"/>
                <w:color w:val="343434"/>
                <w:sz w:val="20"/>
                <w:szCs w:val="20"/>
                <w:shd w:val="clear" w:color="auto" w:fill="auto"/>
              </w:rPr>
            </w:pPr>
          </w:p>
        </w:tc>
      </w:tr>
    </w:tbl>
    <w:p w14:paraId="23F827D5" w14:textId="26E57BB8" w:rsidR="00D26954" w:rsidRPr="00D26954" w:rsidRDefault="00D26954" w:rsidP="00D26954">
      <w:pPr>
        <w:spacing w:line="20" w:lineRule="auto"/>
        <w:rPr>
          <w:rFonts w:ascii="Century Gothic" w:eastAsia="Century Gothic" w:hAnsi="Century Gothic" w:cs="Century Gothic"/>
          <w:color w:val="343434"/>
          <w:sz w:val="20"/>
          <w:szCs w:val="20"/>
        </w:rPr>
      </w:pPr>
      <w:r>
        <w:rPr>
          <w:color w:val="FFFFFF"/>
          <w:sz w:val="2"/>
        </w:rPr>
        <w:t>.</w:t>
      </w:r>
    </w:p>
    <w:sectPr w:rsidR="00D26954" w:rsidRPr="00D26954">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1" w:fontKey="{B2FD681A-CD40-4599-8E2D-4EB3953C27BC}"/>
    <w:embedBold r:id="rId2" w:fontKey="{45CD8AD1-E7A7-447C-B9F4-487AA00D7ABB}"/>
    <w:embedItalic r:id="rId3" w:fontKey="{1C7DB7D2-1D18-495E-B8B8-9D8AFDD951FE}"/>
    <w:embedBoldItalic r:id="rId4" w:fontKey="{2BA337A0-1A00-4A6F-ABF6-6515DADFF5EA}"/>
  </w:font>
  <w:font w:name="Calibri Light">
    <w:panose1 w:val="020F0302020204030204"/>
    <w:charset w:val="00"/>
    <w:family w:val="swiss"/>
    <w:pitch w:val="variable"/>
    <w:sig w:usb0="E4002EFF" w:usb1="C000247B" w:usb2="00000009" w:usb3="00000000" w:csb0="000001FF" w:csb1="00000000"/>
    <w:embedRegular r:id="rId5" w:fontKey="{1A7262C8-BAFE-407B-9179-4FD10D843F20}"/>
  </w:font>
  <w:font w:name="Calibri">
    <w:panose1 w:val="020F0502020204030204"/>
    <w:charset w:val="00"/>
    <w:family w:val="swiss"/>
    <w:pitch w:val="variable"/>
    <w:sig w:usb0="E4002EFF" w:usb1="C000247B" w:usb2="00000009" w:usb3="00000000" w:csb0="000001FF" w:csb1="00000000"/>
    <w:embedRegular r:id="rId6" w:fontKey="{4CB86F08-2732-4528-9ED0-5F16B3D46B5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89B"/>
    <w:rsid w:val="000A171D"/>
    <w:rsid w:val="000F5AE1"/>
    <w:rsid w:val="003C4E7B"/>
    <w:rsid w:val="00452E5B"/>
    <w:rsid w:val="004D5CFC"/>
    <w:rsid w:val="00507F15"/>
    <w:rsid w:val="007851E0"/>
    <w:rsid w:val="00947ADF"/>
    <w:rsid w:val="00A348CF"/>
    <w:rsid w:val="00AE4204"/>
    <w:rsid w:val="00B01C76"/>
    <w:rsid w:val="00C36889"/>
    <w:rsid w:val="00CA46A3"/>
    <w:rsid w:val="00D2312A"/>
    <w:rsid w:val="00D26954"/>
    <w:rsid w:val="00E6589B"/>
    <w:rsid w:val="00E94CA5"/>
    <w:rsid w:val="00F25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8FE5A"/>
  <w15:docId w15:val="{7E6B9E05-942C-4BDC-B38E-D03A94FA5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240" w:lineRule="atLeast"/>
    </w:pPr>
    <w:rPr>
      <w:color w:val="343434"/>
    </w:rPr>
  </w:style>
  <w:style w:type="character" w:customStyle="1" w:styleId="divdocumenttopsectiondiv">
    <w:name w:val="div_document_topsection &gt; div"/>
    <w:basedOn w:val="DefaultParagraphFont"/>
    <w:rPr>
      <w:shd w:val="clear" w:color="auto" w:fill="373D48"/>
    </w:rPr>
  </w:style>
  <w:style w:type="paragraph" w:customStyle="1" w:styleId="divdocumenttopsectionsection">
    <w:name w:val="div_document_topsection_section"/>
    <w:basedOn w:val="Normal"/>
    <w:pPr>
      <w:pBdr>
        <w:left w:val="none" w:sz="0" w:space="15" w:color="auto"/>
        <w:right w:val="none" w:sz="0" w:space="15" w:color="auto"/>
      </w:pBdr>
    </w:pPr>
  </w:style>
  <w:style w:type="paragraph" w:customStyle="1" w:styleId="divdocumentdivfirstparagraph">
    <w:name w:val="div_document_div_firstparagraph"/>
    <w:basedOn w:val="Normal"/>
  </w:style>
  <w:style w:type="paragraph" w:customStyle="1" w:styleId="divdocumentname">
    <w:name w:val="div_document_name"/>
    <w:basedOn w:val="Normal"/>
    <w:pPr>
      <w:spacing w:line="720" w:lineRule="atLeast"/>
    </w:pPr>
    <w:rPr>
      <w:b/>
      <w:bCs/>
      <w:color w:val="FFFFFF"/>
      <w:sz w:val="70"/>
      <w:szCs w:val="70"/>
    </w:rPr>
  </w:style>
  <w:style w:type="character" w:customStyle="1" w:styleId="span">
    <w:name w:val="span"/>
    <w:basedOn w:val="DefaultParagraphFont"/>
    <w:rPr>
      <w:bdr w:val="none" w:sz="0" w:space="0" w:color="auto"/>
      <w:vertAlign w:val="baseline"/>
    </w:rPr>
  </w:style>
  <w:style w:type="character" w:customStyle="1" w:styleId="divdocumentword-break">
    <w:name w:val="div_document_word-break"/>
    <w:basedOn w:val="DefaultParagraphFont"/>
  </w:style>
  <w:style w:type="character" w:customStyle="1" w:styleId="divdocumentnameCharacter">
    <w:name w:val="div_document_name Character"/>
    <w:basedOn w:val="DefaultParagraphFont"/>
    <w:rPr>
      <w:b/>
      <w:bCs/>
      <w:color w:val="FFFFFF"/>
      <w:sz w:val="70"/>
      <w:szCs w:val="70"/>
    </w:rPr>
  </w:style>
  <w:style w:type="paragraph" w:customStyle="1" w:styleId="documentresumeTitle">
    <w:name w:val="document_resumeTitle"/>
    <w:basedOn w:val="Normal"/>
    <w:pPr>
      <w:spacing w:line="500" w:lineRule="atLeast"/>
    </w:pPr>
    <w:rPr>
      <w:color w:val="FFFFFF"/>
      <w:sz w:val="36"/>
      <w:szCs w:val="36"/>
    </w:rPr>
  </w:style>
  <w:style w:type="character" w:customStyle="1" w:styleId="documentresumeTitleCharacter">
    <w:name w:val="document_resumeTitle Character"/>
    <w:basedOn w:val="DefaultParagraphFont"/>
    <w:rPr>
      <w:color w:val="FFFFFF"/>
      <w:sz w:val="36"/>
      <w:szCs w:val="36"/>
    </w:rPr>
  </w:style>
  <w:style w:type="table" w:customStyle="1" w:styleId="divdocumentdivnotparentContainer">
    <w:name w:val="div_document &gt; div_not(.parentContainer)"/>
    <w:basedOn w:val="TableNormal"/>
    <w:tblPr/>
  </w:style>
  <w:style w:type="character" w:customStyle="1" w:styleId="leftpaddingcell">
    <w:name w:val="leftpaddingcell"/>
    <w:basedOn w:val="DefaultParagraphFont"/>
  </w:style>
  <w:style w:type="paragraph" w:customStyle="1" w:styleId="leftpaddingcellParagraph">
    <w:name w:val="leftpaddingcell Paragraph"/>
    <w:basedOn w:val="Normal"/>
  </w:style>
  <w:style w:type="character" w:customStyle="1" w:styleId="divdocumentleft-box">
    <w:name w:val="div_document_left-box"/>
    <w:basedOn w:val="DefaultParagraphFont"/>
    <w:rPr>
      <w:spacing w:val="4"/>
    </w:rPr>
  </w:style>
  <w:style w:type="paragraph" w:customStyle="1" w:styleId="divdocumentleft-boxsectionnth-child1">
    <w:name w:val="div_document_left-box_section_nth-child(1)"/>
    <w:basedOn w:val="Normal"/>
  </w:style>
  <w:style w:type="paragraph" w:customStyle="1" w:styleId="divdocumentsectionnth-child1sectiongapdiv">
    <w:name w:val="div_document_section_nth-child(1)_sectiongapdiv"/>
    <w:basedOn w:val="Normal"/>
    <w:rPr>
      <w:vanish/>
    </w:rPr>
  </w:style>
  <w:style w:type="paragraph" w:customStyle="1" w:styleId="divdocumentleft-boxsummaryparagraph">
    <w:name w:val="div_document_left-box_summary_paragraph"/>
    <w:basedOn w:val="Normal"/>
  </w:style>
  <w:style w:type="paragraph" w:customStyle="1" w:styleId="divdocumentleft-boxsummaryparagraphsinglecolumn">
    <w:name w:val="div_document_left-box_summary_paragraph_singlecolumn"/>
    <w:basedOn w:val="Normal"/>
  </w:style>
  <w:style w:type="paragraph" w:customStyle="1" w:styleId="p">
    <w:name w:val="p"/>
    <w:basedOn w:val="Normal"/>
  </w:style>
  <w:style w:type="paragraph" w:customStyle="1" w:styleId="div">
    <w:name w:val="div"/>
    <w:basedOn w:val="Normal"/>
  </w:style>
  <w:style w:type="paragraph" w:customStyle="1" w:styleId="divdocumentsectiongapdiv">
    <w:name w:val="div_document_sectiongapdiv"/>
    <w:basedOn w:val="Normal"/>
    <w:pPr>
      <w:spacing w:line="200" w:lineRule="atLeast"/>
    </w:pPr>
  </w:style>
  <w:style w:type="paragraph" w:customStyle="1" w:styleId="divdocumentdivheading">
    <w:name w:val="div_document_div_heading"/>
    <w:basedOn w:val="Normal"/>
    <w:pPr>
      <w:spacing w:line="440" w:lineRule="atLeast"/>
    </w:pPr>
  </w:style>
  <w:style w:type="paragraph" w:customStyle="1" w:styleId="divdocumentsectiontitle">
    <w:name w:val="div_document_sectiontitle"/>
    <w:basedOn w:val="Normal"/>
    <w:rPr>
      <w:color w:val="373D48"/>
      <w:sz w:val="32"/>
      <w:szCs w:val="32"/>
    </w:rPr>
  </w:style>
  <w:style w:type="paragraph" w:customStyle="1" w:styleId="headinggappadding">
    <w:name w:val="headinggappadding"/>
    <w:basedOn w:val="Normal"/>
    <w:pPr>
      <w:spacing w:line="60" w:lineRule="atLeast"/>
    </w:pPr>
    <w:rPr>
      <w:sz w:val="2"/>
      <w:szCs w:val="2"/>
    </w:rPr>
  </w:style>
  <w:style w:type="paragraph" w:customStyle="1" w:styleId="headinggapdiv">
    <w:name w:val="headinggapdiv"/>
    <w:basedOn w:val="Normal"/>
    <w:pPr>
      <w:pBdr>
        <w:top w:val="single" w:sz="8" w:space="0" w:color="D5D6D6"/>
      </w:pBdr>
      <w:spacing w:line="200" w:lineRule="atLeast"/>
    </w:pPr>
    <w:rPr>
      <w:sz w:val="14"/>
      <w:szCs w:val="14"/>
    </w:rPr>
  </w:style>
  <w:style w:type="paragraph" w:customStyle="1" w:styleId="divdocumentleft-boxparagraphsinglecolumn">
    <w:name w:val="div_document_left-box_paragraph_singlecolumn"/>
    <w:basedOn w:val="Normal"/>
  </w:style>
  <w:style w:type="character" w:customStyle="1" w:styleId="em">
    <w:name w:val="em"/>
    <w:basedOn w:val="DefaultParagraphFont"/>
    <w:rPr>
      <w:bdr w:val="none" w:sz="0" w:space="0" w:color="auto"/>
      <w:vertAlign w:val="baseline"/>
    </w:rPr>
  </w:style>
  <w:style w:type="character" w:customStyle="1" w:styleId="Strong1">
    <w:name w:val="Strong1"/>
    <w:basedOn w:val="DefaultParagraphFont"/>
    <w:rPr>
      <w:bdr w:val="none" w:sz="0" w:space="0" w:color="auto"/>
      <w:vertAlign w:val="baseline"/>
    </w:rPr>
  </w:style>
  <w:style w:type="character" w:customStyle="1" w:styleId="divdocumentleft-boxpaddedlinedate-content">
    <w:name w:val="div_document_left-box_paddedline_date-content"/>
    <w:basedOn w:val="DefaultParagraphFont"/>
    <w:rPr>
      <w:b/>
      <w:bCs/>
    </w:rPr>
  </w:style>
  <w:style w:type="character" w:customStyle="1" w:styleId="divdocumentjobdates">
    <w:name w:val="div_document_jobdates"/>
    <w:basedOn w:val="DefaultParagraphFont"/>
    <w:rPr>
      <w:sz w:val="20"/>
      <w:szCs w:val="20"/>
    </w:rPr>
  </w:style>
  <w:style w:type="character" w:customStyle="1" w:styleId="divdocumentleft-boxdatetablepindcell">
    <w:name w:val="div_document_left-box_datetable_pindcell"/>
    <w:basedOn w:val="DefaultParagraphFont"/>
  </w:style>
  <w:style w:type="character" w:customStyle="1" w:styleId="divdocumentleft-boxparagraphsinglecolumnCharacter">
    <w:name w:val="div_document_left-box_paragraph_singlecolumn Character"/>
    <w:basedOn w:val="DefaultParagraphFont"/>
  </w:style>
  <w:style w:type="paragraph" w:customStyle="1" w:styleId="divdocumentpaddedline">
    <w:name w:val="div_document_paddedline"/>
    <w:basedOn w:val="Normal"/>
  </w:style>
  <w:style w:type="character" w:customStyle="1" w:styleId="divdocumenttxtBold">
    <w:name w:val="div_document_txtBold"/>
    <w:basedOn w:val="DefaultParagraphFont"/>
    <w:rPr>
      <w:b/>
      <w:bCs/>
    </w:rPr>
  </w:style>
  <w:style w:type="paragraph" w:customStyle="1" w:styleId="divdocumentlocationGap">
    <w:name w:val="div_document_locationGap"/>
    <w:basedOn w:val="Normal"/>
  </w:style>
  <w:style w:type="table" w:customStyle="1" w:styleId="divdocumentleft-boxexperienceparagraph">
    <w:name w:val="div_document_left-box_experience_paragraph"/>
    <w:basedOn w:val="TableNormal"/>
    <w:tblPr/>
  </w:style>
  <w:style w:type="paragraph" w:customStyle="1" w:styleId="divdocumentdegreeGap">
    <w:name w:val="div_document_degreeGap"/>
    <w:basedOn w:val="Normal"/>
  </w:style>
  <w:style w:type="paragraph" w:customStyle="1" w:styleId="divdocumenttxtItl">
    <w:name w:val="div_document_txtItl"/>
    <w:basedOn w:val="Normal"/>
    <w:rPr>
      <w:i/>
      <w:iCs/>
    </w:rPr>
  </w:style>
  <w:style w:type="character" w:customStyle="1" w:styleId="divdocumenteducationjoblocation">
    <w:name w:val="div_document_education_joblocation"/>
    <w:basedOn w:val="DefaultParagraphFont"/>
    <w:rPr>
      <w:i/>
      <w:iCs/>
    </w:rPr>
  </w:style>
  <w:style w:type="table" w:customStyle="1" w:styleId="divdocumentleft-boxeducationparagraph">
    <w:name w:val="div_document_left-box_education_paragraph"/>
    <w:basedOn w:val="TableNormal"/>
    <w:tblPr/>
  </w:style>
  <w:style w:type="character" w:customStyle="1" w:styleId="middleleftpaddingcell">
    <w:name w:val="middleleftpaddingcell"/>
    <w:basedOn w:val="DefaultParagraphFont"/>
  </w:style>
  <w:style w:type="paragraph" w:customStyle="1" w:styleId="middleleftpaddingcellParagraph">
    <w:name w:val="middleleftpaddingcell Paragraph"/>
    <w:basedOn w:val="Normal"/>
  </w:style>
  <w:style w:type="character" w:customStyle="1" w:styleId="middlerightpaddingcell">
    <w:name w:val="middlerightpaddingcell"/>
    <w:basedOn w:val="DefaultParagraphFont"/>
    <w:rPr>
      <w:shd w:val="clear" w:color="auto" w:fill="F4F4F4"/>
    </w:rPr>
  </w:style>
  <w:style w:type="character" w:customStyle="1" w:styleId="divdocumentright-box">
    <w:name w:val="div_document_right-box"/>
    <w:basedOn w:val="DefaultParagraphFont"/>
    <w:rPr>
      <w:spacing w:val="4"/>
      <w:shd w:val="clear" w:color="auto" w:fill="F4F4F4"/>
    </w:rPr>
  </w:style>
  <w:style w:type="paragraph" w:customStyle="1" w:styleId="divdocumentright-boxsectionnth-child1">
    <w:name w:val="div_document_right-box_section_nth-child(1)"/>
    <w:basedOn w:val="Normal"/>
  </w:style>
  <w:style w:type="paragraph" w:customStyle="1" w:styleId="divdocumentaddresssinglecolumn">
    <w:name w:val="div_document_address_singlecolumn"/>
    <w:basedOn w:val="Normal"/>
  </w:style>
  <w:style w:type="paragraph" w:customStyle="1" w:styleId="divdocumenttxtBoldParagraph">
    <w:name w:val="div_document_txtBold Paragraph"/>
    <w:basedOn w:val="Normal"/>
    <w:rPr>
      <w:b/>
      <w:bCs/>
    </w:rPr>
  </w:style>
  <w:style w:type="paragraph" w:customStyle="1" w:styleId="divdocumentword-breakParagraph">
    <w:name w:val="div_document_word-break Paragraph"/>
    <w:basedOn w:val="Normal"/>
  </w:style>
  <w:style w:type="paragraph" w:customStyle="1" w:styleId="divdocumentright-boxsinglecolumn">
    <w:name w:val="div_document_right-box_singlecolumn"/>
    <w:basedOn w:val="Normal"/>
  </w:style>
  <w:style w:type="paragraph" w:customStyle="1" w:styleId="documentratingWrapper">
    <w:name w:val="document_ratingWrapper"/>
    <w:basedOn w:val="Normal"/>
    <w:pPr>
      <w:jc w:val="right"/>
    </w:pPr>
  </w:style>
  <w:style w:type="paragraph" w:customStyle="1" w:styleId="documentratingWrappernoLnht">
    <w:name w:val="document_ratingWrapper_noLnht"/>
    <w:basedOn w:val="Normal"/>
  </w:style>
  <w:style w:type="paragraph" w:customStyle="1" w:styleId="divdocumentdivparagraph">
    <w:name w:val="div_document_div_paragraph"/>
    <w:basedOn w:val="Normal"/>
  </w:style>
  <w:style w:type="paragraph" w:customStyle="1" w:styleId="divdocumentratvsectiondivparagraphfirstparagraphsinglecolumnpaddedline">
    <w:name w:val="div_document_ratvsection_div_paragraph_firstparagraph_singlecolumn_paddedline"/>
    <w:basedOn w:val="Normal"/>
  </w:style>
  <w:style w:type="paragraph" w:customStyle="1" w:styleId="divdocumentratvsectiondivparagraphsinglecolumnpaddedline">
    <w:name w:val="div_document_ratvsection_div_paragraph_singlecolumn_paddedline"/>
    <w:basedOn w:val="Normal"/>
  </w:style>
  <w:style w:type="character" w:customStyle="1" w:styleId="rightpaddingcell">
    <w:name w:val="rightpaddingcell"/>
    <w:basedOn w:val="DefaultParagraphFont"/>
    <w:rPr>
      <w:shd w:val="clear" w:color="auto" w:fill="F4F4F4"/>
    </w:rPr>
  </w:style>
  <w:style w:type="paragraph" w:customStyle="1" w:styleId="rightpaddingcellParagraph">
    <w:name w:val="rightpaddingcell Paragraph"/>
    <w:basedOn w:val="Normal"/>
    <w:pPr>
      <w:shd w:val="clear" w:color="auto" w:fill="F4F4F4"/>
    </w:pPr>
    <w:rPr>
      <w:shd w:val="clear" w:color="auto" w:fill="F4F4F4"/>
    </w:rPr>
  </w:style>
  <w:style w:type="table" w:customStyle="1" w:styleId="divdocumentdivnottopsection">
    <w:name w:val="div_document &gt; div_not(.topsection)"/>
    <w:basedOn w:val="TableNormal"/>
    <w:tblPr/>
  </w:style>
  <w:style w:type="character" w:styleId="Hyperlink">
    <w:name w:val="Hyperlink"/>
    <w:basedOn w:val="DefaultParagraphFont"/>
    <w:uiPriority w:val="99"/>
    <w:unhideWhenUsed/>
    <w:rsid w:val="000A171D"/>
    <w:rPr>
      <w:color w:val="0563C1" w:themeColor="hyperlink"/>
      <w:u w:val="single"/>
    </w:rPr>
  </w:style>
  <w:style w:type="character" w:styleId="UnresolvedMention">
    <w:name w:val="Unresolved Mention"/>
    <w:basedOn w:val="DefaultParagraphFont"/>
    <w:uiPriority w:val="99"/>
    <w:semiHidden/>
    <w:unhideWhenUsed/>
    <w:rsid w:val="000A171D"/>
    <w:rPr>
      <w:color w:val="605E5C"/>
      <w:shd w:val="clear" w:color="auto" w:fill="E1DFDD"/>
    </w:rPr>
  </w:style>
  <w:style w:type="character" w:customStyle="1" w:styleId="normaltextrun">
    <w:name w:val="normaltextrun"/>
    <w:basedOn w:val="DefaultParagraphFont"/>
    <w:rsid w:val="00CA46A3"/>
  </w:style>
  <w:style w:type="character" w:customStyle="1" w:styleId="scxw125393416">
    <w:name w:val="scxw125393416"/>
    <w:basedOn w:val="DefaultParagraphFont"/>
    <w:rsid w:val="00CA46A3"/>
  </w:style>
  <w:style w:type="character" w:customStyle="1" w:styleId="eop">
    <w:name w:val="eop"/>
    <w:basedOn w:val="DefaultParagraphFont"/>
    <w:rsid w:val="00CA46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27DAA-E42A-4C9D-96B1-5A81BB1A1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634</Words>
  <Characters>3618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Michael C.Velez IIAssociate Software Engineer</vt:lpstr>
    </vt:vector>
  </TitlesOfParts>
  <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Michael C.Velez IIAssociate Software Engineer</dc:title>
  <dc:creator>Michael Velez</dc:creator>
  <cp:lastModifiedBy>Michael Velez</cp:lastModifiedBy>
  <cp:revision>2</cp:revision>
  <dcterms:created xsi:type="dcterms:W3CDTF">2020-06-21T22:16:00Z</dcterms:created>
  <dcterms:modified xsi:type="dcterms:W3CDTF">2020-06-21T22:16:00Z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uG8AAB+LCAAAAAAABAAUm8Vy60AUBT9ICzEtBRYzSzsxM+vrX942lYrlO3PP6Y7LAgL9KIFBWYaHEJLhKIamKZRFaYjGBZzlMvykj/aLTi3y8+pz+a9wfDsEErbycE2AzlnfyO4h5C6ZUxf4zDcCMC2oSzD06mMaCcHcoqA4bO/KZ/iAckCCOn6boCdHX7dGYdhaOoLCmTdeLGo4uNNbePflUbMaJO7EaQLiJu4aNdBSxg6FiHaNT/zXDveF+lt</vt:lpwstr>
  </property>
  <property fmtid="{D5CDD505-2E9C-101B-9397-08002B2CF9AE}" pid="3" name="x1ye=1">
    <vt:lpwstr>hQTEqDP05lTF15eiE8L7msYiXUcDIF7a5ePBLr0E/rbMzceK4/hRpT4Qv85exek9VxUghrufdm/lEG9voZaRUONw6kO/0RAQsTC1vN/3CxrdbvW7pB23P+cLR9nZEJ1z3ZMVCkqNPJFITQAw8D4HlqPW4mgNZaHjSVE6+17vQRAunAY7uXDTbQb2AFeEKL6ZRq402vl/5fdDfTsTOou4Qs/OZkONi24rWemLmrUulcrM51ElDSVvMxkHFlCdH1V</vt:lpwstr>
  </property>
  <property fmtid="{D5CDD505-2E9C-101B-9397-08002B2CF9AE}" pid="4" name="x1ye=10">
    <vt:lpwstr>Z9uDQ0G8xWyIRWtiOqfIRNWmNSrS4EmDuSgR62oRjcTzhVhHn34qsbs++wqSux9cirDwFIrMUkrpZKkmufn6YMs9bShhZiKq3p1Pj97gROvZByZijUqxpshHJ0vHElEE0gMZLDaZIBA63hupiLPkoenpnyKAoFI+VvZoBhduvfTbfl5Tg4fR/6eqR8X19nmrACGPvNpsKNWfxB3SJmBLhQeLTYhyRR2IKUNYi+lRralZYS82E9Sga0U59SOl1o+</vt:lpwstr>
  </property>
  <property fmtid="{D5CDD505-2E9C-101B-9397-08002B2CF9AE}" pid="5" name="x1ye=100">
    <vt:lpwstr>bUwT/W+sofyLB8HUVA/EKThRbkiFBQJE6/3LnL355ZtbB7RFmD87uVwid94fsAmdy0P0fvj7G2NY/hEWpYB+310VLhfp+QwwLgL0iHkU1VWDwzWXp1lhdim2KGz05ZIrUcfBGYYXXbWjiuyMlgQTMqWkiRCa21XBlE8IT2M/5ETHUeSHJKLpOCtx9tyJlbM7fhiEdHxzdPXU1MsR+PJfiHmbC2eDiXBEFbnd9fOJxAxSC03sNduVodnGwVremBs</vt:lpwstr>
  </property>
  <property fmtid="{D5CDD505-2E9C-101B-9397-08002B2CF9AE}" pid="6" name="x1ye=101">
    <vt:lpwstr>X02kYaXZZCO0ccgKBC7G/JTq34NFCB2oGWcDbvrbqA+DVPUWZgT9+3QtHPTbAK9LmUL/DlZiQWBMiq6+wh7Qu0w+gMfajdDCDkFP8vgQXmMC0nJo/aurHk92cj4qIQZWFy0ovxEwUi+CoxEjtXP2N7o03Ev4HTSFdbPPPYK92Q2BIVDZxV1M4MJuDYSDymPPL2KUDsQCOHasTc1FzwDZrXItEWfVDPSec3urqQyCUH+/KGIXSe/bxjC2bE6LR2W</vt:lpwstr>
  </property>
  <property fmtid="{D5CDD505-2E9C-101B-9397-08002B2CF9AE}" pid="7" name="x1ye=102">
    <vt:lpwstr>T6L862zi1QYk4J3Ribm5yG85LSN/mqV3g32Ixdnh0xnmlTyHyDAMBMhnXtFWP89jQcPRs+ZWVW0UfPKYZb67A85hvzyzk0nGRhQK2zZKipjjkc6MvEK/N7SAW5EzubuLnKEZ/0PA9NAgmC50Y6LORceNS+i4o3tVKJJcSPq2oigs+GzuHqb3K/xuK6K5h9JsiZP5cLbCWxaMMhhm5aYTBN6h32vUEkAxGTzcASBN5JOUqppUfmhdXaIj/LaFu7l</vt:lpwstr>
  </property>
  <property fmtid="{D5CDD505-2E9C-101B-9397-08002B2CF9AE}" pid="8" name="x1ye=103">
    <vt:lpwstr>sFce50LaV528bhZgUNYsp+/iQgAsmTiI1maj95fkqbn7wjxGePcqBOEw7w2ya81NXfgchwrEGTQVdEFhbR3o72YxPpDUktbaifhvXlRh1m7QMQL1FiEwEv5RLR93qj5obEwtV0Cy0z4PDEDDXHP2gBoiJxwcMlaBNInNoU6q7fKVzzUsUcX8h4NBjeeZ8Fu1Ef0JicpGGUUnTijRl+2xrB88JSbYZ5ISU8LwK9LBxd/7ClEzBgc6a5r9EEs1s+x</vt:lpwstr>
  </property>
  <property fmtid="{D5CDD505-2E9C-101B-9397-08002B2CF9AE}" pid="9" name="x1ye=104">
    <vt:lpwstr>y2MwRh70BM5zAnh3tpOFx0X4tu5nlPWONBNoBOj974tumry90BnZ5EDCZMSE/oYRET0Cbtly6TvLksdAtFKvh9UV4wGH4ISRrn9VcPlThgZkoLiBXOBz+rvmSNwqoPPfPyeSPh/HDXyVsCiW/SJ9w5a4FsNHWHQ/v6+v35Op53LWtvzWMV1gRPXA2/Ptzruotz9BoR94LxUclkial+QjKfjhTIcqRtHP6tMMBXxD896wBJgbhVg+L+MkvghQ6AG</vt:lpwstr>
  </property>
  <property fmtid="{D5CDD505-2E9C-101B-9397-08002B2CF9AE}" pid="10" name="x1ye=105">
    <vt:lpwstr>5TJ62VUJtbi3ORSOobsfMbcyorHICUpFq6JjuiPw1gbMCXHXmiXWJRzFg4+DCZAqMhlB50nMCLY5WLdGK30gl3ktyPaUh5XMRguqB3+yzHwst2FP+hQtt5hxAqiowoBgVCOAmgSnzrWCwVfhUZMVZhuQLK4Cgv8AB7w9nvX44benmdf2u1v1wRDWyaLvcBsUwyESxyI9RN+tZdMIyvtt9XVN2q20caTWstx79crnOTta8RGEqk9jw5p/Ibz77gE</vt:lpwstr>
  </property>
  <property fmtid="{D5CDD505-2E9C-101B-9397-08002B2CF9AE}" pid="11" name="x1ye=106">
    <vt:lpwstr>WlbPLa5iAyllrj9fxYrvAw3+MTgA20KK69UMtclL9YpmSGwR2kGGGaj8fsruacAHLb10p6bLj6g2LZFzAtFrho4xkpaajll16dJvPa42dzoUG6X1xr5xFAqWVJe7Mdb4p9iyt8vqUo8ds7qcfb0oPLWJdeNIRiEhy0dwDtY77T0T/JaiHlY8EoM1cEIY0zD1UzXM5s6HJcGp8Hrf4YtxBDmiR0ELRYkY25jgkpeycoQ8UR9Hfmx1a8h/D3yZnw5</vt:lpwstr>
  </property>
  <property fmtid="{D5CDD505-2E9C-101B-9397-08002B2CF9AE}" pid="12" name="x1ye=107">
    <vt:lpwstr>5Im7kDhIF9nJbcCnBiY9rpdqvC+RS2WUhc++fLWpxUsjgLRvON9+cBMAy/eNs5tF5rOzw0h7ZPpd8eFZFld30tBiz6G5Ih5UEo70FuxctBRrSMm1z1KReayobuqQBLmYhbpqV0pXr7JXoXrmXVLt0ywX5xXfmM1E5tsX2vHKXFOwSAuUMnKsNwLCswPKtX9d0XC0cS3IJ9Q2wurC5IfxwI3GO5//i9l8C4ig3dwtcMvWIVhOyhn/LAutP5hAfQm</vt:lpwstr>
  </property>
  <property fmtid="{D5CDD505-2E9C-101B-9397-08002B2CF9AE}" pid="13" name="x1ye=108">
    <vt:lpwstr>VvkMPvgQsbXKG8fwrdfhayFwnQgGz2xzyG8U0Q50hFWbWyaB7MTok46jINR5BBa1bqloVsKoTkRfRxeLzBqP1NjEOjKz2ZmOz3zBj5x3tX9MxfHS7zE30ke8Uvjsn7VBTllmvcUAnAFIWpcc1/N1NKaOQ2caOBJStOf5Zfnzs5viqT6kuqSfDyNXVJIJ0oIGO7uFrToygogioOM7q4pWdsl1ny3zdZBXdf/tBNfNQhPLFD6keknaZUx8PQu1tHO</vt:lpwstr>
  </property>
  <property fmtid="{D5CDD505-2E9C-101B-9397-08002B2CF9AE}" pid="14" name="x1ye=109">
    <vt:lpwstr>62p0KtZpCfgrMcxwTivA2QIhHCz27/MqznnvU+x0qik9kCS2zd4ZBpo97QkbCI01BX8jqAfwAEV/8vhc/e56hseJP4smd8qm2KW3wkp0+4ANO0o4V6kvrxNeqt/OOXYcbcgduyo1LxiRu6M/MSEaJBV8qmEhlZa+VUQf902Lv9cT0IJWa8YE35LrbdL71VgwBvLwJPZG8mlBT4UanrRQ+29dltA+k6J6UcnRYvoILM/bJIijL+aBHz+b1tvJ1oV</vt:lpwstr>
  </property>
  <property fmtid="{D5CDD505-2E9C-101B-9397-08002B2CF9AE}" pid="15" name="x1ye=11">
    <vt:lpwstr>oHsYms1cH3ksKYjvqzIYopOLp46dQ49SzUEC5+IEnlV2lnuD5L/bq97xK3/megYDoSGVuJ3qK1CUVpX/71M2ANKP/KlsQNIzFb0uoyN8roYVKaBaz6CLFdq3/0qmBJIRmIvFF0xpyLkSdUhdfA7aKrAL1GeLrs2z4tZTQtUuriXv+onrX7xnSnZi32k8112Tu54pwlr0WEeNdrlUacRWfbjxjn+mRfwJubfo07i+lV6M3zTtOozlXzlVVFC731/</vt:lpwstr>
  </property>
  <property fmtid="{D5CDD505-2E9C-101B-9397-08002B2CF9AE}" pid="16" name="x1ye=110">
    <vt:lpwstr>TveWYlhVTODEb3qRUQqb9FrKhhYD8gXQHhuAtPgf5cfM/ojLs35lzfG9mfhZXLWwHxuvE8emOQ/VH1Bb90Pgtvi21xGaExU0RGp94jwcBTOsCio4zwWq5MCh8AVc6PmdRjNQgWswWVnIDGYBEZ7pmtrEbyGsfcQXBDN4kDn5sjCdcEKPUD1G80+ax/1g/E2sczyWH0Mh6iwc9vhS35RhWb1WYo1xxwH+OdWwFqiiAjYNp02PgnZrFGvhnFTproI</vt:lpwstr>
  </property>
  <property fmtid="{D5CDD505-2E9C-101B-9397-08002B2CF9AE}" pid="17" name="x1ye=111">
    <vt:lpwstr>23mJEOQ/cRoAFnsZ1NlEJcTJFd04IiNbak60ftzr10NHX4hEyU33qXVGrNSJuzo93KLfokXmBRxS46tuT13nExpvcvQ0ehkr0NX5izvI7np80Xm/oIyJJOH2+ajc8IaYDwch5sAn6AN3ir1cAwr8mIMsc25o2AvjyiEn6NlFutiW+rZvQIDaGxPtnznQqGREppdA4aQLbKU158pjWoqkBRg7YVUvi1I9J3HSs9+oyYcoH8kUz8RFrdJ0+A4pTqn</vt:lpwstr>
  </property>
  <property fmtid="{D5CDD505-2E9C-101B-9397-08002B2CF9AE}" pid="18" name="x1ye=112">
    <vt:lpwstr>6JLGCLGMxFzuKKwDkd/YIN1i2T2ZSpkCj4crnxBGCncPrW5BZHxHtaPzrbLWykIyFGu2Wc72tTjnpGul5F3hzalk7fq4BOjNa4UV7ERwY/O1a1gdpZxs6rp5GWCglYVW4snpUin/I8lstDSPLpgFgCPpG4Cls+cx2k8L6AtxYvkG7rBjZvT33JGrLsKNHo6O/yU/NfoEOpuulwvxn1Uo/W0wy7OxJe2Rlw54Tpi2RPkmEobLMJurEjGQuzRq31Q</vt:lpwstr>
  </property>
  <property fmtid="{D5CDD505-2E9C-101B-9397-08002B2CF9AE}" pid="19" name="x1ye=113">
    <vt:lpwstr>iJvsrXKDhylKIxIaxs8IPP8QGNcHh6OJKnQPWcxU9NBN49nbh1YdPgqBRpSUMxZNL5cofuXrhGnCo89+//8PYh0W4bwAA</vt:lpwstr>
  </property>
  <property fmtid="{D5CDD505-2E9C-101B-9397-08002B2CF9AE}" pid="20" name="x1ye=12">
    <vt:lpwstr>ASMusmDnUMnhGkM54GOqOHlebbHv/PzTSJ94+r+KbK2yr8JCUCeHF89JeFYwK7VWjQJH3onetHkJu/0BQlQrLQ07LbeLwaQuYEwfYhvpEi3byWYxDDUYpw4I5A7T9D5Lo2G5r0Frj4pA+YM90ZafednIj1YjrHwieMPGmxBOgHTHUk+kU6phyRGfbZcrfkF0YSkvrUQTPqmhN6kFORsbXDpwh3JE3LxOPbpEnZJ50lLsIgrSu+9/mINZK3z8jbI</vt:lpwstr>
  </property>
  <property fmtid="{D5CDD505-2E9C-101B-9397-08002B2CF9AE}" pid="21" name="x1ye=13">
    <vt:lpwstr>J0fK7wSUE7M/Q9Dk+45Yf3/qvDXa0C2sMTIgRCUGDCxpav70efOhD3rYUwMiYrkGWBy+H0kS3KGBhG71B8Ila0nmzOOvK0qydaE/dWOxV3dn4Sl9CI0uzLvf0AtbSb45gSbjldMJPp5iLVQ7CW+P9l/yu75CbRd/5mPS622QaBfYEU9KA4xjfK0jdLx/bRYPPGKeDs/CM2HW+/We5ESn14bClm0mRzzYx/qRfYAx1XakKDEzoUUdIlGQmOZlNLp</vt:lpwstr>
  </property>
  <property fmtid="{D5CDD505-2E9C-101B-9397-08002B2CF9AE}" pid="22" name="x1ye=14">
    <vt:lpwstr>oeNfT7nLn99eCFKqqxB5UR/i7V4trPBtJMRWqLR5CBCarC0s0j0p+lsDQoRvD6brKw0ol8gOH6G2u9CHFvf+zfc3I2czowV2xpOTntOWzSKL2acMhpKfLDD8eNqRRaVilMmdc16dN/kwDzq2OZsVX+3Ys7kheVYL84D9SgnrHVmhcdtBb7WwcB0QiFCh3WPQhUlQy1RdH4IeHARproN0SKRkjC5+YdauU+4QhEy4HNX8bUCg1+n8M9MNGEbxWqC</vt:lpwstr>
  </property>
  <property fmtid="{D5CDD505-2E9C-101B-9397-08002B2CF9AE}" pid="23" name="x1ye=15">
    <vt:lpwstr>SQeBBdsIU4WnB2pDqGLCihoAhpd9F47MckrZo6cwfZVp3yHxKlh5TWkupQBc4cwzkMOHo1aQVlxqmIHrFOqmq0h0YYF+eStYinnBdaccVpypPbVa1DJKZyWXyTRFHnMylJKFdhJ5KA2ShHbvZ0i6jxzsitL1G/p479uqJnzRU5NfexeYabckJJ5NbhNIPpMdO4mrVwmr/Zk0YQecRV+91QNePpME6ojTZOKvzo6or0M+gXqJRlMK1IhAoVZP9eu</vt:lpwstr>
  </property>
  <property fmtid="{D5CDD505-2E9C-101B-9397-08002B2CF9AE}" pid="24" name="x1ye=16">
    <vt:lpwstr>7WdAPwAiyoRmxn/LF2mzojgPR4FtIs6WcGyQj7xjqOZqDfbdJ10Jzfw4eXQdWUhoVmxPXr0YpmKgoWKHR+ceZBS+5AwAuwBIupVXsdNydl5E41yQqQe9rCbtOTm86E/9xYtLY0ZPBmU1PqeQmyYT8Pa8AmLM652bbVnoePyZFRwhMLLE44zuHtCxvLElIfAq7IIiyXhhnQr+5FzPE+fRkWq4ocXELgiHqRRSvJIFSwxHoCm+oPHz8TvsgH18pfT</vt:lpwstr>
  </property>
  <property fmtid="{D5CDD505-2E9C-101B-9397-08002B2CF9AE}" pid="25" name="x1ye=17">
    <vt:lpwstr>3dwlqgiGj43d364kgvtvzOAE5gwF3fui8pzGQ4pTMUxqUdfhTFXIzja8LEMajmHtirnFiej/SagDxltqYIyh7gABdbODPtgCXpJUrnEiuHR/Z6SuHOMC8rP0/23RMdQ4pOpg+8VpolZswL3R2hsOIZNHjnuSbpiRZ79R29TGW2c3BbCbqJWI66KKQndoBQcwQvlbNfcOYxl3ZMecYv7ZMCY2siZuZ8CdA0kHh1MVK6/iqkV1apK4n6t0x9KKsYJ</vt:lpwstr>
  </property>
  <property fmtid="{D5CDD505-2E9C-101B-9397-08002B2CF9AE}" pid="26" name="x1ye=18">
    <vt:lpwstr>kaoPa6g1L8VQPjBhoNPva+INHC1vK85y2J7t4YhHk0OzLsZ8OPsPPkQszHAkEslXpjInSszz26aDNb0fyAmK/D8+mXNLj2PcfrlJes2SE3vcCPoH4o43BNl0YKIBv6/l0e8O2hj9l7h2SNPpFOBAPnXl9DR0Ge3jR6Gu6jxCECl2K4joklsvhvtD4Y4D+pbKSK+3Hm5fwNX/nkDbO72bh1IPlzOqfakJMEMp8hIC/erPePS/j+YJMJkfZ6W0lwv</vt:lpwstr>
  </property>
  <property fmtid="{D5CDD505-2E9C-101B-9397-08002B2CF9AE}" pid="27" name="x1ye=19">
    <vt:lpwstr>ovV2/fdZHy535ygbMZx/TPMEPP+vEi64L/OgESmVc23i+gLhUZSbPY1lgn0PqW7nBXuIZEmqMIcvw5tnnuEop6jUzeihN4zO5Rc7qa/kRxFjrPUZudvhnN/zd7NmJjcIMSH8ErWvPNLeUJuQJEIXZ7PFnsDrDEvbFrAbGGnpkckFhymUe1mdkkV7hvTZ3a22J7rkwxtJzKqPlqmGbNis3LdlVGlDIurr27eyh+h3NAOh2tfLZMOaIIwYZJJjHzI</vt:lpwstr>
  </property>
  <property fmtid="{D5CDD505-2E9C-101B-9397-08002B2CF9AE}" pid="28" name="x1ye=2">
    <vt:lpwstr>lD51zRA2nHdNKpQMqYDGz7Opb5kK+kqvCCSJv2985oTVhkItuQnOF5tQSYcMxMDkNRCA14HtmyeLXUlSVRMi1jXUDQfAd3crrjSKPA73cSPtZYChLrdb9TkCqBLlNAUv1w+pJXsIZ4YbopjoxqEhSS2y2MPtvbcuHzTHjzoa24cFwnTkknk5MTalaZvyt8e/W99Q2JYG3uBD1OIsq35dT11E+hnE+uX8gifVIInXk565okWcaa/PR3XjIcPt8bR</vt:lpwstr>
  </property>
  <property fmtid="{D5CDD505-2E9C-101B-9397-08002B2CF9AE}" pid="29" name="x1ye=20">
    <vt:lpwstr>5EhzShEaVOTZCtTouqp4noVGTW6sppHeahjNAVSGnqI2G60mDF9bqQRYYdMfPR6PVfBI74ynrxr8r41b03vYkSTP+/HBq6rwsgoaIAtWGgf7ezoT86OOwoCSwX3uebr/HBeBdbqX8lbAJyWIfVLce3dFqDTPqPm5MD9EoR5PK77othKDlIMkIl5+Qi8lCx/DiYC+l5kocSShjxFSEvJYI8kWFT6LOrGZMaipOrgrX193wmFP3X1T1+FDSvvCjh3</vt:lpwstr>
  </property>
  <property fmtid="{D5CDD505-2E9C-101B-9397-08002B2CF9AE}" pid="30" name="x1ye=21">
    <vt:lpwstr>TCZPHwLyZT7l8SyFAEMTws9oeY981IBzHVRDuz50hjNjUKQRpWEfQP2WUzveosfNT8dS2RbM0f2Rh8ghpP8Cpl5oRe1ta2Ubld031ohM+HQCmSiv2tKdRB3F8iKdAWoWdsTUvVAzO3HM82Uv+se93L+y0n97XKKcXbt7AgD+n2zPGYtWftOXFbx+VhZ7ovL/WDqBi7I+LmHlcLM4wU0Svg2HTigyCCywDvmDpKXhuz1dBUbTIK+nIM8O5daPBos</vt:lpwstr>
  </property>
  <property fmtid="{D5CDD505-2E9C-101B-9397-08002B2CF9AE}" pid="31" name="x1ye=22">
    <vt:lpwstr>dMB++nxd5PIsudMMwF9k7bK1xDyaxOLxoi/AJFnOnZc/fFdjtdbGeJ4Jffj8IXh2AzUy5wg5nxmqmzZl5JD3Mx1xqft2ireeDOEErtVw6R6dCItyT0X3LCWwy6ieon/TbjcKTEPfs3K9XnKFYu6aWMVo7nyBsgCW7E9XhUq+9hcHZAvmbSPRJFne3gRvSwV6r9EGqw8+OPOm4jiNBjIhvp5pLSs7oaxngDFd127xGaEARngvuPhSTb3216eFZ+c</vt:lpwstr>
  </property>
  <property fmtid="{D5CDD505-2E9C-101B-9397-08002B2CF9AE}" pid="32" name="x1ye=23">
    <vt:lpwstr>SEfb3waQfVVlf1sm9+3Gqx7nH5E1zMis1lzfh8GugdupTG+w9EYzSsUZrPeAJnllvQ7XHd/asCIEyQ3419bTZcTZX9bnSpl3GOk7bypRrMRVH1fKLXvE+umjwKVzgpR2qzX+zYnHbfqZCjQsiArlT9PXNDT+6aLc75ecO6CGHOZqm/MktN98bZ1lTc+uQqXXu3nfgJgX/OAotNYKEzGgxXifHZUHeYMiBdNgkLOSL38OrLV+Zeqf9UU/WkEkbVo</vt:lpwstr>
  </property>
  <property fmtid="{D5CDD505-2E9C-101B-9397-08002B2CF9AE}" pid="33" name="x1ye=24">
    <vt:lpwstr>xcZg6Dx8qK5ur3PlJehJY7d70Bj0To6DSkVplHtAf1vM9/rhEebKWrZgVNTfmkmsbbHmKsCIZDRKDWUCZqm+eg3vygkYC+slN6nhD3GZsgVcrZqMdqnmOarFEKPwGENRSEktyavC5Wi0/Z1HeTIT9jBsR9cS/O8w0IHh/wTqey1tIGi0fneY0wsEppKcnu2cI2K+Kuydxw3tu395FaP+d81YeG8wRKCIXzIMErhbBVWxinRA02DNFPzwS7eu3C5</vt:lpwstr>
  </property>
  <property fmtid="{D5CDD505-2E9C-101B-9397-08002B2CF9AE}" pid="34" name="x1ye=25">
    <vt:lpwstr>QZ90f9C0iXtTPNG1sI5/0v+Qlvfu8XPO8cFekMfYdUV9A3/dOLYHx3cO22WWcZWp9u2qw/7BdVyFl4Gaq13VVOtF6Ol1Yc4rMj1edBDDBMI120GZc7Ky3BK+duvsA7wD20IoYMaYboVmYFbHU/2sxXXjrF7irUumd/QeYiUjUMWDPXIFxSyJk+JPAuZnoav+wkvSAh4CeUdlmLwPT1dn+jm1vNG7VOrI6CxQmxDvdX4H8G45Q8T1dESyFSLPmr6</vt:lpwstr>
  </property>
  <property fmtid="{D5CDD505-2E9C-101B-9397-08002B2CF9AE}" pid="35" name="x1ye=26">
    <vt:lpwstr>EkTx6ZSQmRNF3n9xfC0KXc/7mEGT0z0hYJB1pSVOBU+LfSwq/+IyKJd7FtHJeV6yVvX1Gka5REzcx602uUFOCMrsDNjyhtvGobTOnq7eppCj/na/gKz/9iFqLjKL9dt26h3M0uvKoyC4WxHYLV1B8Y9g9X+yf7g5ufPctlBQxmgVSCcf6pdQi7o+K+0ML8VVlaJ/od54VjBLEaqiFHwBF+ayhm2aPk9eTi/FSLCI3iz9WfP2TAf/Qf1AzqbZpUU</vt:lpwstr>
  </property>
  <property fmtid="{D5CDD505-2E9C-101B-9397-08002B2CF9AE}" pid="36" name="x1ye=27">
    <vt:lpwstr>LLz178qjtoslpzfZI5THBffMBxS/xSUFugHDjl4D7Jspc5gCwd9Kc7bC8HQqQUn+dUM5DOgnB/B388SAxyxxfAL0EH+ehgenijswu2zp/sjdL99aLWtOI/ZtVvraE02Pf1aPe8PVid4WO8zpGQmM83HpTAvVtwoLxp1rbxPh7A/uwcoiYqiwU0XyElvg8+9vV8AKFvkDU1OPRj8LrhpvkqFU0whh77CN1w7W1/8jn2itaVtEwgfutYYzMYHFCPW</vt:lpwstr>
  </property>
  <property fmtid="{D5CDD505-2E9C-101B-9397-08002B2CF9AE}" pid="37" name="x1ye=28">
    <vt:lpwstr>X06hkQysMmvnv/B3rLqUgF1V8fsjA+oRPFFpO2hNs0nJCIcpIJKn+7hrYlLwB9weSzmTzrP8ph1jpbaeswfbCjgGZn26YSbMjZhQD3Uz4prhgE2Z+akIJYzPPEAwHm+2yUGnn9nFDTD8cTEs9sd9rmWK641kwXuZi6RpBVRT/XmDEdiqUkbYbsOFaStI9/BXNsmmvMeCzHlc0Qfpq/8/E/uiKLyxlLeaRQu/sGpZ2llwVpjItWPVKoG3ASpZFYe</vt:lpwstr>
  </property>
  <property fmtid="{D5CDD505-2E9C-101B-9397-08002B2CF9AE}" pid="38" name="x1ye=29">
    <vt:lpwstr>E6NzN9MstSIFsHl16iBGCc2l4VBV6ClFhuy/2V/o7nfK3SNL7F2Pk3WxNbjNPOEL3NiBtExmE8QBl0XsQ/9dn3OBJpXhvRwqfaxhzz0abbClQTFriNdxb0fgCHZzVaRsrNaY7Cszl7H3cRS+DdyZJJBXew0tUdc1YIi5efgKovw+g+5SlyzJxMkSgR6/af4eR15kbl6Xk02Zr23PZEByLDBCl3PHAE3n8Zd7fySEt3xnX/Oi0JiDJodFjUEwy9O</vt:lpwstr>
  </property>
  <property fmtid="{D5CDD505-2E9C-101B-9397-08002B2CF9AE}" pid="39" name="x1ye=3">
    <vt:lpwstr>QSH4EaTTCHBV/qmCHrDN0PTv7qJUq+GPJujtDumzV+Bs3VrLiSH3aTWL45Yx5+G2vwbw+7PqtBXMzu6DrxoDHwwA0pfKtnZ6gtoilh4N1m8LAS+tny8KCm3PBheGwR2HudO736QEL+Sj8hNgqLPZyLH8ZkGnmlFwCVqvkMrQYhMXD+Hap8z0t/nUyGux/8uIE4UtGGYB4+HDFfSxewtes4uU5/9pVQQydC6maFiMFDh+H7bGThmDlGCArIajJDl</vt:lpwstr>
  </property>
  <property fmtid="{D5CDD505-2E9C-101B-9397-08002B2CF9AE}" pid="40" name="x1ye=30">
    <vt:lpwstr>e7M/LF0B1tRndJE8IqE4cbIlaNfrSLw0PbPqliWqptGVOi7fAX7+bG7oB1txzBemGD+QOxY+l6o4NGKkbRYKFzQ1UvBw3dmkAv2+XuG+kiC1oHAkfXjYZrx4BqWsLfmNiT5ysKxw9swf5sylAsNQWpWdvAVnhpDYCr02NppsHMp37ovltmW3i+vHdQ7oHmnyC5hJFz4Q//PVpVw8UG30f0ViXj7J3uDosKU2bwy0NcSxgB6q2Ho6uP2b/9tZTKY</vt:lpwstr>
  </property>
  <property fmtid="{D5CDD505-2E9C-101B-9397-08002B2CF9AE}" pid="41" name="x1ye=31">
    <vt:lpwstr>AbqkCSYPIrk0RK0sUgzP5/3nj3Dvv7Qz6OCKuF6F+R6KGa526bXbeNHsnN4Jt4Hrm2VH1/TbkhJ+OX8KYU7cyWGBGiOQgln31HrdjU4Fn9NvAeUpuBrDIJoiVbb6VHVfe/YZdL3D6LmhXHEnchD17FZ3SIkPw7lklrBDLP/9qGRaeorQVFiZu7DC1ENK3YHCV3wkgEzqALT48TvhKx5r1dqm4bWThi72JaWsQHgRlk64b/+nbOJn8KAcFv6cONu</vt:lpwstr>
  </property>
  <property fmtid="{D5CDD505-2E9C-101B-9397-08002B2CF9AE}" pid="42" name="x1ye=32">
    <vt:lpwstr>QzJLQIDb0YhBhRG03UmNQHU//oqfrpj9dDhSPyQkG1T6YbdDHpBRxJuX5mSWxqjs5+rsurd4P6CDlcppEQFBGX3VjOR/ZBDNfyG+f2m+AlpYEgN9ySCxiEwPhtlP5+fEasbEdr4YiLwfHG9voIcfWzF/A+hchFs7wvEviG6iwwDSqw0fNKKVPoOqSmk3+4NPdYAe4ViV74fb9/hwkj/sk7J/IApC79ppF3WPoi8KISXS+bS0iDrD+mqOW6euSiv</vt:lpwstr>
  </property>
  <property fmtid="{D5CDD505-2E9C-101B-9397-08002B2CF9AE}" pid="43" name="x1ye=33">
    <vt:lpwstr>/FnJwGP8TYE9NTnvTQEICseN0edAp99MnrRKt41TJnp9SnpoIT+COSn8ChzlfXRdPwjP+bzpiLO5Tqog+MctuPwtx5O/B6A2jEnHZeiPkFxuyUS76weeNulQeNNCTpg4//8WqDkcgmUQpLrR5Nb/tll1OcfzKiM1tCIWrFp4QmbYQfpBITVy8i31Xk7F7bFftwClGz7XPLhqNrl8yWxDivrg3JHGQt/ohjSL9qSEb7YfrUeCfxpCOLpDeGrf69o</vt:lpwstr>
  </property>
  <property fmtid="{D5CDD505-2E9C-101B-9397-08002B2CF9AE}" pid="44" name="x1ye=34">
    <vt:lpwstr>cKxQAn+aBBB1zoqHxd6cmwgSz/aoytMIp7pwUAWeR2X4EVLZ7XH5b7UuukuZLoaCniNcczGy3GY8SvsHqxnt484GXckhCGPfyBdL1DJuo4gihoGe2Zl+AdGMtj/ya9I1bzkSelNkNarsDMRoz8t1xr5s9ev6zFZQqxMuO/cgF/1DUlfNiQv+D1IyNn4+fH8NuR16cOnGcEZ9tU7cnl3YNZkZhgbZOGaWOWqUzVFdlGKpOFcGo8oy0d2hnPDY5mF</vt:lpwstr>
  </property>
  <property fmtid="{D5CDD505-2E9C-101B-9397-08002B2CF9AE}" pid="45" name="x1ye=35">
    <vt:lpwstr>CJ/x7dYYL80drkzCRSESYm/jgS9bHcEyGwkkyui6g+C+ooguqFLBOq0gGYI2jBgz+33akP2R3GXt670mwbaH6OXapfBjVOoCp7pBKYl+d+c1D8DpqFwCqEeEDd43coE0639QLv8WblY5j6jmDjoBlqb7+MGxxlBLooVfzq6soyd+YPUOKDyPUHHE2iF5FKl640IjNqwhklOCrdGu+IHUc+XjZEO5GFmLRH5g4Go81TGhNf/N/gjmRLRJJic9KEk</vt:lpwstr>
  </property>
  <property fmtid="{D5CDD505-2E9C-101B-9397-08002B2CF9AE}" pid="46" name="x1ye=36">
    <vt:lpwstr>DOTiATiU8XwwSJxVWTZwJonIkO59vrwKlfIcgOtPj+JyIlCnki/QvL4iG2q2k5HOqM/VZCvaLpJ6Y6JJ27NQ5O0/D2WN3TroS4vhdMLwneefH/ALs783l6NMymBEEwVPYv0lVzf/jOdea0i8xCIcdeqp/wjMn3/Hznq1Ntf5UvxYVaAq5Dfnc4w6nWa/LU2Y8CBKrLn0GrHcPCVTHQYTUn9ruAicKABfT3I6f+cUYv0sEhFxRdHIWsTPn0O6ljt</vt:lpwstr>
  </property>
  <property fmtid="{D5CDD505-2E9C-101B-9397-08002B2CF9AE}" pid="47" name="x1ye=37">
    <vt:lpwstr>Zo9yTSbFT1pTh8eevTKhcPwxa6yRDkKCuEQ0mb9boIf4QMxirUYIEMrxm/IlOMLPDqwgqpUer5GtNZNiCFMC93Upu0Akwlxc3pXctDqIXbPzBajDhSQpDOl4QLCtdkaQtpLGntgi3Sqm05dpDcKiDp4GDPJPqgRd4RjNMYJgsfebJTzbDEOtQpRiq+rMJIXyAfIo15pcgXPbgTLDatKYwKfpzfkjoRMUE3g3CMwG8e+I8UO+ZlnHAc8ahDLpV3b</vt:lpwstr>
  </property>
  <property fmtid="{D5CDD505-2E9C-101B-9397-08002B2CF9AE}" pid="48" name="x1ye=38">
    <vt:lpwstr>Ei6DQf5B7oFaD/RV09f4eYKA5z5JYaNFcV51LRMeiJJZcVrp6EXroWLYlJPTBbUXL8q8Y8NVr1DQWjEh7L2XvWNPqi5OYNtCZ+FlYsAHxP3S/s5Ge1F4U7OXdFNejWYUs6ip2XYNyPN3ypLwwP1R8Djv+4WHu/19MXUrt94Uhrtx+xnVMFkYkovHODzYXQ/BeI4HQFfz20QVX9incT4E/8mD3cBxXoXPTer/GRY6gfpnjmJeE5g0a1lZ/katNPb</vt:lpwstr>
  </property>
  <property fmtid="{D5CDD505-2E9C-101B-9397-08002B2CF9AE}" pid="49" name="x1ye=39">
    <vt:lpwstr>irtFwO1+PLuuJ21JXEUU6BtTVxWeZxJhu0i77JV7oR4H6Qim4hhl9UlTXIUudq7tb1+gAudEPS/OiitlQHdyTz/bmxPBIX7eT+zQq2LZFn75m3Zj6HJhQMckUGHdocfwKDJuJIJkkT1Nr+SBEpgR0Gu1GSdSvYm1ECViDA1AtF86qa5uM/ZkLxenXcajMpqKHN6V8sMyBfNn9Wlg5k/3bxj0IgC2O5C6kAmcdRpR/mMkFG/bGBbG3X2nonjp+B1</vt:lpwstr>
  </property>
  <property fmtid="{D5CDD505-2E9C-101B-9397-08002B2CF9AE}" pid="50" name="x1ye=4">
    <vt:lpwstr>Zo6tSuvXC6DSBg08Yp0grM1BR/QRIUD1DtATSjY8fLLEo6M+sOOR4gjEQar81P/5h6Mtfom7PrEH95IfiV/zcTI+ExbnEIJ1OSKgpq4fHJh8voOrqj4N7dVtDuwM8+lfn4OyGVB7IN/CCOvyVfbAcEil4o2Kn5G9/UTUFzsH7dW/Udklgw15myRxwnwcd3qfQclB/hUe9DyLKBzGUPa7CBM6y+0X2jHTZwxotm2dtXafZltR0kOuuftdQZxn1UR</vt:lpwstr>
  </property>
  <property fmtid="{D5CDD505-2E9C-101B-9397-08002B2CF9AE}" pid="51" name="x1ye=40">
    <vt:lpwstr>Qu26ZOZsjbXuLiPbSOY6hCC2J8Uw6hmEK8S1YEErqqQ1f68r/OHTmUS4bT34QNu1S8Xy/+c6NIu8TXaYW3YL7eSb/4h39ZnXuNmQLWVNoHWRS3Mo/oOiEuFG4Faxrd9tKFfDVpn+Tof6Y0iXcwAsLg3r6bC5lwK7C5zwW84KkbBk03d1GOuwIwrufqLY/+4H2hVG/FNyJhxLW06Bc4iQN7LUmI6iiaYsP5PxLJGpxJYW9rqPTFqI5LVHw5hktD8</vt:lpwstr>
  </property>
  <property fmtid="{D5CDD505-2E9C-101B-9397-08002B2CF9AE}" pid="52" name="x1ye=41">
    <vt:lpwstr>pcyY4DP/gO3EUvOPVWTaFxojWGp+J8whECORpUcADKdXtyHnqa97UhE+dX3AWP+d1gqLxvu174T8k+PmFEb/xcp9OPeAWogy8njirA2v97zRzY9QgcgmseAIGYcnKlWIB+l3Ov2RbrWw2Zk6mmFb0iBJkxzOd3A4uHjWypixPT7hedahxwbkX2Ud8MSX4OPnlRPQ9XtxwQBgpLvAvSvUssRblrcwfr9FIV6X12oyXOGXHsxUVA7idp4WPjzjwxV</vt:lpwstr>
  </property>
  <property fmtid="{D5CDD505-2E9C-101B-9397-08002B2CF9AE}" pid="53" name="x1ye=42">
    <vt:lpwstr>f3M66b4ZrDspXYrtDHjOLAy7VMN82rqU6/o/ncvGVZj6028qncuPfRQIUL9YZQ0MgHgHoalHfs+xc7xCNmDUUx0FpngPnuO7Hu0vKj67g8yGQ6Dl2WuY0V30wQdS8M4qkxSDtIJ7tZx221xGXQTw+G7MmzrWAvStSS6UCPUk54/hZjP/wl8KoBc7OrC2yTouG/hBWXMTmEFMqziI0+KqJ3yh6OV9UHsuJman5AfYc0uCvso7xS6ShFxRcceBo86</vt:lpwstr>
  </property>
  <property fmtid="{D5CDD505-2E9C-101B-9397-08002B2CF9AE}" pid="54" name="x1ye=43">
    <vt:lpwstr>3IW36BMuXVv9e/N2rF+7S8XwCCAWUphiv1dzOpKoWryJ06axTzE8MdNH507Hm1i51zb8Wio718wXOgM3o7Qy6Npy9IP/suJeSWwSMuTx71H14f16kPQ316ov9q0d3Mu9kA6HpLRMFdQyhRslRmQwK05vt/3jjM+drjwV+bLGuv7G3g1Hd9pTAK89STYu3VUYSxXSDkoMg/uryZ2d1OaeutKOZYQ+Ier/ad7Y8j+BOG6UL6Jlet3yW12NnGcY1lj</vt:lpwstr>
  </property>
  <property fmtid="{D5CDD505-2E9C-101B-9397-08002B2CF9AE}" pid="55" name="x1ye=44">
    <vt:lpwstr>cwn/gqfT4a/NY5xWSEIEFH/jq9T0MQZjf3DqZv5uvQ6DDNUkFkODPrUAZ339LfFNzS6C2rIIS/FKO0M1LmBQ4C3V69/48e6hOn+rn5K3XBB/JbOPMK5G7xwac29HMuBjb2JpZvzi7axlK5V0wIx9lH0tMvmh3mKP189HV6GwP9en/nYx/hRsTe1U0PtlB9zK12wVM/ZADi7uZxBpsRt3AwPz0tvYvO/BMJldg9t7WYv5JHkMuv08Breh9rY44s/</vt:lpwstr>
  </property>
  <property fmtid="{D5CDD505-2E9C-101B-9397-08002B2CF9AE}" pid="56" name="x1ye=45">
    <vt:lpwstr>n0vZk973+y/xKLoT3yJdaMoz//7ji3a239u8tovWRSQH+/ZXKiWz+wGR58G1eXUUdr/d0edbCw8FM9hhPXDqNclt8WuHixO45fP4GrxUwHBZ0jobx3zRmU+zvVGd4Awaa7+fMEPsYWFE3J+2AJ1hpMFW2Ucz0UtN4pz5Hys/2YgrOiz/kLmjBicIfYa7MgMHYJEw16PmWoINBrf7dKd9Camgqde468TAMZYk2YIGjYMSAZuINk4ALMrkKkRN7H/</vt:lpwstr>
  </property>
  <property fmtid="{D5CDD505-2E9C-101B-9397-08002B2CF9AE}" pid="57" name="x1ye=46">
    <vt:lpwstr>GPbPdPj59gFJy/P+l6Vg1JFEE6ym34FhlJ9E4jdPP3C3tgtkk4rSMd1c0CkFvuUn3GxTay7SNYhRc97rUYZOkgpy7iYFBda1y/HQeKD7lWRzGyYYD6lwZnpCldd3I2SbjkAqO7pFRwgOABy+HpgSkOwK9s9n6lqG7hDIxaAj/vG9gSYcRNVeaRYiKsG+P6Heh5N3l/YLuVfxl/xDkUeL8ybCMeQY+PHPE7mbfMJrHUXNZUDCbBRlHOp5B4LGgWz</vt:lpwstr>
  </property>
  <property fmtid="{D5CDD505-2E9C-101B-9397-08002B2CF9AE}" pid="58" name="x1ye=47">
    <vt:lpwstr>KYG585gOc/CxEoMA8RXtGKv9fD+zMRXZQYGISA3kROxdwQG4Sx1Hm2X4UTTC7XZDAyeiKxyqGnJAL6ytyCerr3rJ3Ub1XjqorjdlgYANOb1Qb/PBNeOd5/hNNnWMVYfXk68xQeYbgC2rhztKmdvm9lNHlyBwrOiAUpaSS96Mo46jIgxDdQ726sqoRzjX7B4791bGCD1e6jLTxBkR7Fq+bSWbPUchsfv8qGrxaFkSYqffHctVonJLKon65ujB2Wz</vt:lpwstr>
  </property>
  <property fmtid="{D5CDD505-2E9C-101B-9397-08002B2CF9AE}" pid="59" name="x1ye=48">
    <vt:lpwstr>nScQHsO8o3Zyn2AUNIaz8as0YvzwlIMMuJ/1OFSZfxHyALkE9MsMb/UMi0hpOw1yfqJr6oRGkjupXdbIroK+VwuEfoUaFUGnBeLQEzbEzpBiA445ufTR4Mwpx9MHi5O3wIT9Z/u5h4dAhdTsYh0i7/zw9Vx+f+4CLp47Q5g97isZNz6RetXL0b6oQt44rinjoDIvVs42pP0tqGvFhL++JFL0zx8sU4OyP31xCzxAAUtWEKiMAVxGUUdfK/pqk8R</vt:lpwstr>
  </property>
  <property fmtid="{D5CDD505-2E9C-101B-9397-08002B2CF9AE}" pid="60" name="x1ye=49">
    <vt:lpwstr>aq75KiEdA57/LRTJMSUaO5Cf5qpnqlqELp5ObSa4y34KmmrYgGbL+tMRY+7rCShv1YkxBsPolGnXWzyjIAYiw6aNfG4TfvVm6cN+Bk1dJffOit0gpbHuKOZ4w0S5ZqRFd/mRiMHhREMGHI5YYTq7X03H2QatXu7Culhh3KVY5vzigDI5gjEBP2BqE8y8kw5kQAl+74XDP3/JX1u2yXlc4sBVMr1P3W8xnPa4M7JhlXLTR+I77j4weesJveLS7PB</vt:lpwstr>
  </property>
  <property fmtid="{D5CDD505-2E9C-101B-9397-08002B2CF9AE}" pid="61" name="x1ye=5">
    <vt:lpwstr>lAx/OE1ZRXM6No8vCDFv77Cv4M/LU40E/JRoLTKm7HduNyNY6wrRKQcsiibQfBHmpyoL+uOmBJE7C4oP7+WUvtK+iwVZqMyblGkdnECD6sjElerID6ZudwqnkYVVZ/+tNETKBUnF9tiRyIuwW7WLR91b3wVPxLZ1NpwVI4i4Q7hevqc8fO385XNLmLqUX7w+BFo98T8V1Qob7TbtjrNtmd5PQmE2aY/L6dupCBwOiRqWOSYTTFLkHASSoAUi9U/</vt:lpwstr>
  </property>
  <property fmtid="{D5CDD505-2E9C-101B-9397-08002B2CF9AE}" pid="62" name="x1ye=50">
    <vt:lpwstr>bzUezw82iCw7LTtF2oajVlGg5dQYzNLbKURI9xa8HLjtZsoSLl7lud00V5ss/6YQ0AraFvkwDQ6S4JiwpVSN1+nP/qTKL2FTsZWdgs/E5o3/JtP9cbQrLIFKSj9ys61UqpOhqYsEFsjT28KBJ3TOqvNArzoNCkXKEG5Ia6R5R4eLApNpg0nACDmu8MuEtgBk9eckMPJ08RjGR8pk4wb4IsjMUBcKDJ3Nq9KSvOD7zlKt74Kog/Mu7VM+dgJ7tqo</vt:lpwstr>
  </property>
  <property fmtid="{D5CDD505-2E9C-101B-9397-08002B2CF9AE}" pid="63" name="x1ye=51">
    <vt:lpwstr>VbKq2v/anAUSLxnYUm8SZfPkT5JpLUn6scuweQrzFMHkEp/V7svFPyVNlt8tSzadJ87t/FidP17FbDwU+NuGe3vZiHcKjinPi4wJPPJ9hdtifHXfLqpSaEr79qcbKkOOj8zyYFwx0qa4mLeWsOfhr96WuP0upRLCU5Hh2Hwb+TTRccXAC72k5f7K/lB1ct/3eV0QaAK6eU+XrXsjOAGDQKa+kjJoiZGNz4YKA+VBbQuKM/qk8i0Mj+ZI7F9P7NG</vt:lpwstr>
  </property>
  <property fmtid="{D5CDD505-2E9C-101B-9397-08002B2CF9AE}" pid="64" name="x1ye=52">
    <vt:lpwstr>xj4E+tWZ77BBqQtPeft7hlKZ5Aay8B7Qulz0bf/waovGdocEVD8s+fMXmgpIo1mQnS+YaMW9OT8juzPWsCEqhLAX8RHxD9Tlugj/WPGnBqhwbIjcYXVG7PUNs27Ij4qznQY26x0V6HifcD+InLa4/8ujDvN0rVZWMIS5i/fsebGEFtqO00J12/hlNvPuH/yY7J6NlV740EHkfOCSLCC9FX89MsuLTSSIJwdl+5FLMg7Q61EoBz+vbPq8GQGBXSA</vt:lpwstr>
  </property>
  <property fmtid="{D5CDD505-2E9C-101B-9397-08002B2CF9AE}" pid="65" name="x1ye=53">
    <vt:lpwstr>Bq+27uNRFWqmCWXA9dJkoQgqqPoRhfgis92Ta623U04tZXPWUqG26f7KF3k77yGcHdDj+A4HUh9z+jyGtuUxz4c40a/N0dHnnNDt1iZK0USR0BZK3KVWIP0kTAdaSbtL8y6sf8AjtH0JN4NC2roWOLQtH6ZFFh+8L+4FPXb58RXsyZaUwi1pxy7LDkSATKYfpVGyDyyxwuD49vJ6ymcsxN3c19cEJims5qTxboEzCasauecVWU8i/fslCVbbLBV</vt:lpwstr>
  </property>
  <property fmtid="{D5CDD505-2E9C-101B-9397-08002B2CF9AE}" pid="66" name="x1ye=54">
    <vt:lpwstr>UxNLm8mEj2V1RKWsE5i+WxCh+EbCMRBF1s/is/azQQtZRowDxXZ+FnaDmg+BaJcakIAsLYR9Nfob3h9wnNTedE1Weq4ivfTwwOM4K+OptwqsYOvoLHrEjUnvlHo7BkLa2GD4V0eAtgnE5aUqQ1x/WcsSWb8TSBd/LPnS5YJSaY4o4NlDAsmYGh4MDI61Eq8KZIfjwZUMev3kAyz4BfT9oLKlm3+pzmp6BAZr58yKi+ygo7vK1Mkm25d+llBjyq3</vt:lpwstr>
  </property>
  <property fmtid="{D5CDD505-2E9C-101B-9397-08002B2CF9AE}" pid="67" name="x1ye=55">
    <vt:lpwstr>tcnawiF5BG3nc40INlSPqy8RI/D85RtKB5ROa1/Y5A81gH8zNvQXGYhaAlW/BYvc7HTvFhvL74Z/pdA0YeU70lOWBOS2v4QlfIb6zVe4Bd5nTeYYsakuET7cYsBfc70ayU99F6PacBT/KSe8EYQcwcnEXlyHoIgoOGZ77aPudn5pByuy/Pos/XBEGYf7rXFDTMzQtLd/bvwGbMcIMAdn5MwPEnyS1ygWs7f9etXBD0ANC3iFhyDn+9clucPEAsc</vt:lpwstr>
  </property>
  <property fmtid="{D5CDD505-2E9C-101B-9397-08002B2CF9AE}" pid="68" name="x1ye=56">
    <vt:lpwstr>Gx9/tyKwlfneUOfXOd/sIo251fBXIlOOk7TOpY6A7dH1ocn9wC3xF4n+OXXPACmte43UG1bq3VIv360pMtbWZv8tHdpUuIKpF7vMroNOyfsyzEqc2XT/zhTSAFgZKoP566GjNbnsoM+/Vgf22P6NfYmUtd0mJSmatT3/Gu753AfHcx+YhoPhCkVq4PaP5gCgA6lK2bX9FGX210AhHdur8MebDGcqFmJR+iIOePfyg/nbs+EpfsyCozVFB5dXkiM</vt:lpwstr>
  </property>
  <property fmtid="{D5CDD505-2E9C-101B-9397-08002B2CF9AE}" pid="69" name="x1ye=57">
    <vt:lpwstr>PqJJGwpTap7Xhe9fquLGk6glfq2ARMBjJeAP7h+rI1/YsAPsEa2H0+FbrCPCM9oIEaYJa4AxNFu2N0ruV9ba8XJGloRDzRVexqYLrTkd/xYHQa5cwrv8X1Y6oNWoIIWyyp1oRwG7lANA6QKvdxPJdE8llsiTNfKXs2hgzn1HOzWKKewLg8rOYI0fAnd69miPY3PdxQLb6wVXf/IQMMqao+etijj7sH5Ae/Wg1Ix4Mrxz06G+R9wfQXKXBeZXuvA</vt:lpwstr>
  </property>
  <property fmtid="{D5CDD505-2E9C-101B-9397-08002B2CF9AE}" pid="70" name="x1ye=58">
    <vt:lpwstr>GuW+E+zgsDfR78gRFCDyVLlcdxdW6fBK2kgeTJqCJMF31e/UReRX5xpnMWopQ9fbGNqymDPtMOW4KwcwWI/HexDPIUilPJeSQuPBO39j8FsH/gj3YmkNFGmrQxaOZZVwDmqfilZyvOBzzXeulcmh/x+dvufmwF3mWmuZkRMlK52wZrWB9cmBiPOSpDX7KUIoHQ6RaiJAolsPxHFCgEDMGxn2+BZkoTQH2aAUxq7tdUren0FgCURz61/YZl6Cx1g</vt:lpwstr>
  </property>
  <property fmtid="{D5CDD505-2E9C-101B-9397-08002B2CF9AE}" pid="71" name="x1ye=59">
    <vt:lpwstr>XS0zp8JJH3wsMVWsyDvRXIyzsBMPHee1m33p5I4PzxeA8dbh0jPWlqwFjkm4bZoKrjzn/zudKZP/PM8jrTwCpr8IqSjgDXSF5kvNcXJvw445inxSLSOfNDx9vSj9a8FsPWYM/KbsZo5AuSM6Qn4QmvpVZg7dmzDnOhn8XP/dw9Xbofsn35qQLrArUQwXoF97LkIFRrxNQL8yeKf8JXwJxLdLciSmSoO8yaivtJWeaWDwICVq4Z2oYBxyEbMJorM</vt:lpwstr>
  </property>
  <property fmtid="{D5CDD505-2E9C-101B-9397-08002B2CF9AE}" pid="72" name="x1ye=6">
    <vt:lpwstr>FAs4fH4voyXK9bebYdql0aDKnm9XguiENhfdnkQDGmXDOOgpz3ndi2242hbBkH3PajIANgW1P5ECRi1yvWVWhIo3qkeO768qUIrMry3CI18tfWjJ6fm9NJXY2qlUK1jBZNnfUecJRx7M+I3YzApup6mfTMz9TKd7fcxWmq2HwKJnY6pycQVM4sA7xZK9LCP1K5Uxyku1QqUHjbvSrjVlomBqWO7t20ftbtCfBNRPPldwPQaFDQoOJjkYblqEmBW</vt:lpwstr>
  </property>
  <property fmtid="{D5CDD505-2E9C-101B-9397-08002B2CF9AE}" pid="73" name="x1ye=60">
    <vt:lpwstr>7rT2uQm+J9Ogujwl9CLqZe0H9fsZ9x5JSv0T8T1zZgoR0sGfaIQwR+UjJy/E99vnm0Q3Mld7BpcJOMTThL8Z2dRPZwxDofr5RInKfTqP9H/CBAwQMSg2kd3owYx90EMvf+lC/sPTGgh5Cxj+XD3Zj0I4pfQS1iTMeUD48SJLjPzP5KkcBzBTzhW/G7H+dNqUWNiRnvaDCLdzYEn5Z6ixsxCKQE04N6KA3TJNmtEdNAZvGukcUytCza6ZsNEea3S</vt:lpwstr>
  </property>
  <property fmtid="{D5CDD505-2E9C-101B-9397-08002B2CF9AE}" pid="74" name="x1ye=61">
    <vt:lpwstr>8aWL29CnAYHLGHxa2jK3n0iEpjANLWVoL57lkPJ6DBG7Qa1NZFZcwufHMmP0gsKxTiSXqQZIxsm79UojwLatGJV4+xtbwDjpcDAMnqGjRilL0oFrpW/C0fF4F1KOaawDQyDogKK/WpCIHX6HZmudgL9iwz1LFMybCMNU2/3+rIwhciVokjs4zYwxctw/5FvFKfBYbD0VpKvVKJ5Kslfmiy9PAcLmElMlAe8+hgY8BbseEhLt6kj4tEeZJL4mc06</vt:lpwstr>
  </property>
  <property fmtid="{D5CDD505-2E9C-101B-9397-08002B2CF9AE}" pid="75" name="x1ye=62">
    <vt:lpwstr>o5D/jua5qyjD98MxOCEaPP1Y5azk2+Nh4GXNSdUQn+0jOGbyPlUrwqRPnK9CRCxC0HAROWkp8nzUkNRPG1faNV9I9UsO9qTeY8rgrMdySlSop62gewDK8xlk8/mhLvjOtZeBUvLl9tBBhjOgU+njF0Xr5Cfls4vjeH8NrmaGEAEqaSbWPUxl6KtcD0nlVTiHl2KQzO7TCio9zDLm8C+ghK2BoKiaYcHVavMKti2HMpGhy0j+8gr6+rwu0j6JwGq</vt:lpwstr>
  </property>
  <property fmtid="{D5CDD505-2E9C-101B-9397-08002B2CF9AE}" pid="76" name="x1ye=63">
    <vt:lpwstr>EROyrV9fBF4DwSNH5n5J30CUWyrET/TxWrC9DfrnxzKqTb6Yeg7ad1hf+grrGLN+tQMR4eciuXSiggM3EFSMeaPcv5QGsc+nf7rmDQgP9hanc8TpyLGLqGIRqo40Zox7uo2hLL8fHOdol+YJJfC1u8ljHutWU+ULYGINNqL8VNcWDaGEmItCZH6VTPmhE0pRf26wEgX1909mtsINRjMvs5uNEvR7vPvA/McZ5I4YwXcKoqFok6oqAvGzcOobUZx</vt:lpwstr>
  </property>
  <property fmtid="{D5CDD505-2E9C-101B-9397-08002B2CF9AE}" pid="77" name="x1ye=64">
    <vt:lpwstr>3sOzOsmeHrmyj71jszk4myd4+0tyqCFYNLOYu33VRNjc533Ixzv+QLwQLAmcn156M0NYWM3E+g+2o3qMcEpbVJWJ1N5LhoMFqI96d2wcG5GsCSsfFkDhK8gzOGsj2V/u/D1R9ucaHBYsTv6iWAInZ/+McmVk89sgMO9z2nGcc5wH2koVFdaZ8MoZ1BO7sm+l2uoDw7R8NNqyGxnvtLHDK7S1t25yi0JpRR7AJ0OvIbp+Atuav5TVT65hl6uiy6v</vt:lpwstr>
  </property>
  <property fmtid="{D5CDD505-2E9C-101B-9397-08002B2CF9AE}" pid="78" name="x1ye=65">
    <vt:lpwstr>27YzXzEuprZz8c1M0EOVRBPCObEXspu8Qr1p4h/6sFElmQdx/JUS2FUcumKgjnIpcYbUHB6NsugW9Z/TnZP4Y7U/Q57jh2veVWGRJEMGPnsuXvD/kiZfi7eNmlXTIjVslU677ihY/7C58PEpUTneBJHrwu/PEiNIwxp/QlHkVIuhk7jntM3WgJ16j4LTy9sm2bPsq1M2BVHc82y/qTYosAPPTUKFvvlbLLZjk2Zr3V+7ki950DIroQKFox6NauH</vt:lpwstr>
  </property>
  <property fmtid="{D5CDD505-2E9C-101B-9397-08002B2CF9AE}" pid="79" name="x1ye=66">
    <vt:lpwstr>CP6fUEB9aD36CYLMv8/U7qcb3z1Jn6WRHgN7fxj7IPR0v+fyH/o/LaUd/E/XItr29niCCgLAfonFBWUV76IfyGQAO+Z6UDsGoRbsJvPk1rRsfxVBtPQ791lSAswEXtYbTkVnmesTqFT9bkRQ+VLgvMgEVYalIF+VfBeSO7CkRBdEEEeBf8ACu8BwEZHoT3ZvWfl6lKgWBmbvc5KiFpUesXGfTP75KR88E9qa7aTzCWKLHYkVn81IPMe4eQEptCT</vt:lpwstr>
  </property>
  <property fmtid="{D5CDD505-2E9C-101B-9397-08002B2CF9AE}" pid="80" name="x1ye=67">
    <vt:lpwstr>vnM7XArqR9BPpOObsYtOSPjeHEyr81vll8U/qHfFfoOtxdL0L4/wwYnmUy0ZAu+lK8fLX2dW8A2uu3jSZe1EvaTdo8fFW8O2Vz3zlwaS6id12RxikdMzGrdwqPa6ljj5Lz2maETZi3OoukXHMFulyfF45wW+ORHNWbRG8uRC851cWrtrQzNWyJanYEMAqJO/a48CcWMEoVjRSz6qPGv6GXy5+cINWi9Tt6djR8sJq/+OO6zUnA2Ovt2vedXcWeM</vt:lpwstr>
  </property>
  <property fmtid="{D5CDD505-2E9C-101B-9397-08002B2CF9AE}" pid="81" name="x1ye=68">
    <vt:lpwstr>hdS+/ThIHlS59HV0wiIbe8A0UMf6NAi1vubnG3EQljuedh/7RcSYVeWvj5+JAk5RUSVQZjwbAlrSPOduLgElidWO/h6E6d4R6NvW52Nq6JURJZkhxF0amN9GPIGwlTQS2VWJziFZChrquv96/SGkbaGmP0wy02scSvNl72/qBT94B9CCoU8EhGb3MZs1ssjY7zhdI34OhhbVGMwWMLoCXiFRD1JKIo06/HBngiDKwiHmzzWglEm3DyjuH3eIyDY</vt:lpwstr>
  </property>
  <property fmtid="{D5CDD505-2E9C-101B-9397-08002B2CF9AE}" pid="82" name="x1ye=69">
    <vt:lpwstr>VQq5ijVV3XqVFK/6L2s/TN0J8DR8ErEKZt3/w9I1EusNnSQVh/y1WX18IJnu2D14AJxbyEzF4mdMdFw9ZJlWm9sHIdFJrXEms5P6tDkQWugQii4L6Vt3rW7lgi4EPyXAxCYc95UhiAWSsl0+PC9lJuO6Od6mtpf3nO2HluABE3TkAQlIBwT9ImQ3b8aQWC9sXwYA7ChItuksGk3NQkaP0wExy7MnhwnfnRQNHWhejYoy9OKicJqduQJ5WPNd12I</vt:lpwstr>
  </property>
  <property fmtid="{D5CDD505-2E9C-101B-9397-08002B2CF9AE}" pid="83" name="x1ye=7">
    <vt:lpwstr>EjIrYrw5NfCPbtw2mU0+ZAPbXAxv8gEK+N4IdSYPehfKZmcL/CagvT1tTGFyY07Kwz2S0aeERapiNtzOokopm+c1RVti78/JvokwKwxAwWUACGXgl/vVu3p1KZRoqQSpo6Kq84kmomsx16l0uJTt/SZjo3isG43+Bf6VFX9Mi6weZo3c0f64QM8OAJCgWij63xcSg0pATNaPKjn0OJfut3atc+XLFqUaXZ8/7nGYnCYu9kh8bfVBbjy2YOcbNYN</vt:lpwstr>
  </property>
  <property fmtid="{D5CDD505-2E9C-101B-9397-08002B2CF9AE}" pid="84" name="x1ye=70">
    <vt:lpwstr>jR4qXxryYZ39cmP+yUJ0RinT03Dz5Mmu74Votre3Wgvikmz6e+45gjkhB2/tka4w1B6OtMt7x2yD1m1gyVERnleYF3Ve9fHtSc6/ibxm4QHAUq4QTCoKNYGNK3ybmkcJuTDBYLwQ4m6sicvF9FlheF3GvX+tZaI2ByMeI10SQgob3w8RtMkELQbz+tEySZxsOXKtlITNaM8bWlTXH3WAzKnqdWaZvmpPqung0cMIQV2rSfJkrgogzORG1dF8Mkc</vt:lpwstr>
  </property>
  <property fmtid="{D5CDD505-2E9C-101B-9397-08002B2CF9AE}" pid="85" name="x1ye=71">
    <vt:lpwstr>qzo6/PuXzwFQ+e3bqDkmW7hN7xGu4HZ1GyNpAIvJkJ6UtrcX9Sg9x9z4rqkJ+3TlKHB2nRw/pgNkt04rsvP4p5u9ycBCE/OERhSFjSBcFLorpXoPTJqwotRqA3gibTNKaexMnT/MpAWxIDuxUUUQJTquEYwesP6fk8OWo4lyn+1MCsClOBpAekF/eBhxNn3TDJxsHHMD//1K3FuQicl0MjQNuUVv4tHQI0cvwI1bzM28Ej/8hHEzbtTdAGn6AsI</vt:lpwstr>
  </property>
  <property fmtid="{D5CDD505-2E9C-101B-9397-08002B2CF9AE}" pid="86" name="x1ye=72">
    <vt:lpwstr>Scbv2a3QbNrnlzAWEkdIXbnOGVfF5XiHfOQ/sNr5rglWU0q4lpNu1GRE5guND1nghJ+XZC4q2y5XsB8SfM9DKNiYN2h93VJgwdtBu+nVx+i8gdBpK1wke9mTWfQ0mmm53lkBQTe+DkKDXKp6ZWkX9O8FcOZTfwLusFulgkvdW8CA/i65OxYe7cauzV52VxKAqLy5vM6HjX7La6uWYLxDxn1Ud2ts96I7UErI/EsxYgUYO9/IPmp6FmOxJsGYt5X</vt:lpwstr>
  </property>
  <property fmtid="{D5CDD505-2E9C-101B-9397-08002B2CF9AE}" pid="87" name="x1ye=73">
    <vt:lpwstr>DmfiNJ1OV2Np+tXhScsbTQw7/RsYPai+VavEODwlnw3W26dAgq03OCrJo+DHSW6dnOt0FoFlDfm+YYXe1nWwHVR1ke9jZRRQkAd+u/kCvjUxD3Qu7NFBnBrv4M99xBKvPHuhfld2b0qQYTuXd7kR832YT+YWztkLGOui97orGo/hQ2enCnTrUtqcH0r7roVknw2E9hzaLxQwBEy1nvDCMxKQNgojn3IRkXnx1FVmPniPRUBM7+Jetvou+O9KefB</vt:lpwstr>
  </property>
  <property fmtid="{D5CDD505-2E9C-101B-9397-08002B2CF9AE}" pid="88" name="x1ye=74">
    <vt:lpwstr>2/+/GPoCvAJHe4zHXfamk0++DoFH8WsVNzpLd6k7hNUla2T/0LgRrTWZBKm85ZIcGo9ilUxdc8ooEqRt5j1akty5oIsfp4iVFLqOcAM8870QpC7eSCI9NHc8boa8pFeeaLIJ6yNBwDNlK6teyCvYXB19Q0yaOOBuMAfI9JCCaamUKyxh5pW5Z8y2wvbICf/3UBZSesrm5TOtzuuZ9qYq5tDkCCuHuOcj31NqDwciea524J0Bfve/0M+rdBwL0DW</vt:lpwstr>
  </property>
  <property fmtid="{D5CDD505-2E9C-101B-9397-08002B2CF9AE}" pid="89" name="x1ye=75">
    <vt:lpwstr>SdPJUiVo64429QE00wlVm1+kpvQXaJCtQtky6yvBfSoqvCgrSwJkVAZ3MX8xut+B8y+MUIvAOY2Un7vRgen04C0nz51JbiWFJv/tTX1pgwGvoNQBEhL8omOF3jxl7azvKoVbD7P6fKGoDIthZ9xwq+uiw7tNgTj3p5p7vSQzF9O7MQdv4vNez5QQXbhqyy/9bRRZX0X3cWxxsWEgGg7KnM8EpH45NMXX8V3vTgqmfg9P5UtTRftvU3Mj3UaVK6N</vt:lpwstr>
  </property>
  <property fmtid="{D5CDD505-2E9C-101B-9397-08002B2CF9AE}" pid="90" name="x1ye=76">
    <vt:lpwstr>4aVnar0V+WB/SEcOYFQ+uaDg0rFIurBbQyseSik5XRkW5wnSVARMFs+vU2u/3g4mjDKgcAQ1UILOxedR/DqaO2dtd0AsWZk1qrIGY6pL9PLR+qBFdiDZrXbfW1K/EPBR9yZahH5CGcc0ikt7lKPmikztl9Cd4mpOYMnHQwxU1+OOOv56BFg7QaZYGQs2xi3Gl6uxvhfRBmGjir4J82IV0kl4YZGk8nYAXyhAYEd+lFQq8qIBBK/y2eTPHKhfmHa</vt:lpwstr>
  </property>
  <property fmtid="{D5CDD505-2E9C-101B-9397-08002B2CF9AE}" pid="91" name="x1ye=77">
    <vt:lpwstr>LagBux3nbW7P2h9BytxET3yvzlnmQTIyt3OEm0nkUVXUFrD3FUsc+y9ZKaJRpO14dO53BoGXB0b2zsxob04q+pwusbW30v/FGFaR8D9vW6D3o2HblIH06T6dZhr6CCLiZaMdF0XQcEJr24Yoaf6P+kbSLknelfyeZaKetSRwPzfETM2YJ3QVOpHJvvfmH9+3dX76VdHBlAePc3lm6NoY6+RKlvFC5AzYnq9iVrzGCCtEhGUnhbG4pjgBEoiWlJM</vt:lpwstr>
  </property>
  <property fmtid="{D5CDD505-2E9C-101B-9397-08002B2CF9AE}" pid="92" name="x1ye=78">
    <vt:lpwstr>Eh383NDfByQmc8YtCdb4G3MZzwuyWc8JpZmIggXu+fAiehvwcgjCEL3C9MASI8ZZvybXje5MgEt0PCg5II1C2xo4rikkB+HNSCLR5mMlEv5YecRNws539sfUJds/YKBiBluLL2h+7M26npLeCZvZ/K7ye/Uek9Fs/NPjkrPQhcXQLpp6cJw/2A7ovOJkmprAFCXeD3MYPoCWYq2mR2p9s1FtqnJLvUXJ/QwTBT0VJYC0lF1PpUtkWOdxDegj6pN</vt:lpwstr>
  </property>
  <property fmtid="{D5CDD505-2E9C-101B-9397-08002B2CF9AE}" pid="93" name="x1ye=79">
    <vt:lpwstr>YdksKgr4UIj2NV62yabeETzdSTUXcOT8VmtVyHsH6Sep/ApzObwaan/KsBl5fu9SUutlYAl5QRZgjci0kGEENWJsAb6Eish+gaUpYxIxqzi4OvitRBbCpnvxu/e+WVieww7hTHusXSkUiF/oPsEiNcFJvmm0+3vOCL9CCZDs5ozezVeLkM6xPDjN3xiyd4HlTQQC1XIPtChpCt+3RPgAcOW5gDJnyXNb6xD6lstCsVKPQZ6iyogYyiaFO2lySjE</vt:lpwstr>
  </property>
  <property fmtid="{D5CDD505-2E9C-101B-9397-08002B2CF9AE}" pid="94" name="x1ye=8">
    <vt:lpwstr>tjzr2KOXBmoSP1C6+GsWxQ58/HIC9/zn/e1w8ax/MWo4E6uzLN12ruzHW7UV2TQhi1ZB9FHs0ivAs2+pxS80zS8YxlEyWSujr3lPDMj/qwLMyq4flGxVMbyNbme9FD1gA8aB2bsY31Xr4KewM8Xr8bcBftzesbPfHCMMM8OKiOafR2NImS6Wp6KNa0DQm77Z4PaCT7WWK/y3tsc4yFZ7kPvQOHDTujGVJ3CxcjnavYozAX4PtGGGDH/hjgS/rv2</vt:lpwstr>
  </property>
  <property fmtid="{D5CDD505-2E9C-101B-9397-08002B2CF9AE}" pid="95" name="x1ye=80">
    <vt:lpwstr>6DsOQWTSrMOs7Kr+zUSvsD+tzpzYQpTZECHO+t3CmVsy2ZW+vHLSMb5ezp7v6/2d1MrBwiCBylU6Nlwo53PC/Np7JcQyzk/d127JkDG2Js7OzOpG2hueDvzIFkR4dqwgfLuKRwksK3nLlqzZo3CVzROnqlMMeObBZvPblBXbhG4mz42tib5cunB+3LWgXQ3HpHMjKBRNJ0ZznwxjFoS13d8C73u5yQmrvGxJhxU7U6r22q5jkiwq8Q7SRHx/bfD</vt:lpwstr>
  </property>
  <property fmtid="{D5CDD505-2E9C-101B-9397-08002B2CF9AE}" pid="96" name="x1ye=81">
    <vt:lpwstr>jj7eWxxW0Cg6ngr3sVtPmbzADVoTGaNdVrsa+x05vu/jwwAXW5d/RJKKyYM/R23PQ+ZtVVKSBxR+ThVxYHOMDuTT/ylZWgkpQ/8I4wbsSjcGbeGbaoAEA5i7OR9lv45JiflswnvSnv+cvDMT51cXcTUNUklFPtcAGNCccBuo8fIqptt80uWvegwS8ja/iBOHg45f0LX+VmLjWZEcYM/M5g90LmghpAnl6TeSZPlOawpL94PNLVGPHFn8dGjKQhA</vt:lpwstr>
  </property>
  <property fmtid="{D5CDD505-2E9C-101B-9397-08002B2CF9AE}" pid="97" name="x1ye=82">
    <vt:lpwstr>pHryhGkwutk573/UCAhKwCsVqar0RkGzmhlKAAV9DLXa/JGc4SnGsGC4xW44de69QM6slssPXLeKLp/HBFj3IpxX065D4Vk/EFEnLTZGcBlEalmcWuFvebMe5oDIkHnMWLva870jOoZuU/TxlBYDutQT/bPnCX0CurTVW3RwEqdZSb7HUgzM94pUKAG+lhuW6waZo3r6A8l+iM4V3QlpS2B6KCoyHF/L2E6seUKbONBFmTxm2w3e01H8e6oZq4T</vt:lpwstr>
  </property>
  <property fmtid="{D5CDD505-2E9C-101B-9397-08002B2CF9AE}" pid="98" name="x1ye=83">
    <vt:lpwstr>3wo5i3FnF9agdfOEGIBWNgpyNoyr5Rpqqp1lgu5gDvCRsxZMXb6lV8M/tJvnfUhRvR7EH88cebJAQJi9i7SvUzUBvGpdmTFXtXb5KxeHnSnTtj014GaVlt+C0USDezj2UxsJK/zvmb6WJf7AYBZyAEzHPn7ZDdbLPGr4vE3euyo/P4+qzZlxsVxGYMq44+LzqCXLboPn/bwXI45PgbC+AjTBYxZEH7M1kD+jkon4EN79bsfENE6y8sXwASSM3X9</vt:lpwstr>
  </property>
  <property fmtid="{D5CDD505-2E9C-101B-9397-08002B2CF9AE}" pid="99" name="x1ye=84">
    <vt:lpwstr>5+3Zq2VuWeTk4JvcHJuuYLKSNJWuigWyKeouyym5xcrbBgfcmNrNG7GjZ8zh4Kv7cN7dSJrLfrYNXusDljHY5ZycViVgv/7uL715er28CLtUXRXsBslUn4GLTKMdwqaUYdpLlWZqUtKxGGNnHc5kIyqE2uZwRaUJ5P0BQ451tB5cJI6/mqIgwKrSylNU2zE42o3posW2/LqmD2DfoukTnJDAj/L3ovXEarPTySQgkj/p2rrsdWbMZXU/C+B5OHd</vt:lpwstr>
  </property>
  <property fmtid="{D5CDD505-2E9C-101B-9397-08002B2CF9AE}" pid="100" name="x1ye=85">
    <vt:lpwstr>Xl/FXlty+6zc47viKSXKYw0MZUatDprrbpxTCkGbfNCEshOE9FtYZ1TynI4YNmnxGcAgBRQry+6Qs7S/uFeGcH3AN3GVypPrf5c//phYjSvbBvWvnzvROJlDRTCLqEicOSFJQYCiXXChu6f0xKsIdCIFeFA4WxiK5EsExtS9J7IZHdvu2jQqXbvOi7VRaVyVVgSsMJN3Dnm710tUOA9D84ubVqhV4uOonN6sP7Xlqp23p5H05ng+K+VbhhDCPlp</vt:lpwstr>
  </property>
  <property fmtid="{D5CDD505-2E9C-101B-9397-08002B2CF9AE}" pid="101" name="x1ye=86">
    <vt:lpwstr>LdIAjKp6WqUyVzzmfbsB+y46gmq12ewi8pWQg0eW1J28mpRyTVZvs6tiDpmIe18yqYwodheGfWMc66HXOQ/eRaVYw2L2N2tFVlYHLIDeIcslv+BY0E98Iz6PaF5vSwnlfvrBxSFUqvLGlGSZOeXDwKRWaUTOr7WTg3O7EP1Z8NFLfTfLSmHZclZh4q5yWu1wHGbSp3EHTr7R5FOcQBcBZ2gqvYwB75oyYCIsVsSU/zANv2oPEN6yMagUNXDbLPz</vt:lpwstr>
  </property>
  <property fmtid="{D5CDD505-2E9C-101B-9397-08002B2CF9AE}" pid="102" name="x1ye=87">
    <vt:lpwstr>fkI2AAWxeBoq/Ls+et5wQgc0rrKZ2v7op5ahjPhC86ymSVkAaF7VwRJcFp+0ceqZeck5ttm9uFL+Q4mXDvs/2b0cmc31CBfPSItjrHOktQKoGIGDvFiwhO4QCnYJ34eSklLB/Vrx5cEmMOWmlT0l4rIrFXyeId8ZivCYpEWG6vnEkxpcbasmB+B3zeR858sUjhRQ6NAADIp6eEXd+BdlD6oTCkFxMU/irEFNXQgDIT7fvHVoayTlXG1iKUxcdES</vt:lpwstr>
  </property>
  <property fmtid="{D5CDD505-2E9C-101B-9397-08002B2CF9AE}" pid="103" name="x1ye=88">
    <vt:lpwstr>YTWC4u5sOLUn5fO7Lvwkh3H/KWXxpUnOP2Ong35fUr4qejh+r8BkUe0jRDBh/WXtmCK/BZSq1w9drAi6KtAoWSah7KiWgtWrl/NBEkbZcOb0aBIefqlbA2TRoDhJn3g7KWC2CPGRhaN94vYio45I1WLTLfFYKtle4lqVh+Dn+QmRaEQtN5xYJJ8GcGYR/d6hFX/ZzDjpoCQ6dyHEls0jx2YG99xcCCnip44y8IFbUQwlUUyNL9M+lkehBdUZ69D</vt:lpwstr>
  </property>
  <property fmtid="{D5CDD505-2E9C-101B-9397-08002B2CF9AE}" pid="104" name="x1ye=89">
    <vt:lpwstr>/Vqfhvh9L+6QBgENr8lMH5yfJccwu5/FZZNvl7nlnih4eETWmTERvvGxX4WmQT+1oLiMklghqNMcQ50dGgZrz+tNrgdIWQkdg0qVaqwDkgseqUJv6Bdez68s2cZRtsh+MtzOrMr6dtcl587nEtQDRVqNc7jRENPwx7FDplN4opT62u+XEBPqM+pn5Wev8pvWnnpF+ab8eTY4glqCWqi8L3PcRzkf26wCv5mIY/IlbVQsub8Cusgd7NXWSIWGS38</vt:lpwstr>
  </property>
  <property fmtid="{D5CDD505-2E9C-101B-9397-08002B2CF9AE}" pid="105" name="x1ye=9">
    <vt:lpwstr>lN2Fov1hWQ1CSQDvyVwEVZ4Y7q7I3GsZT9YGNTjGTEUyEMSZaCP8vXWbKZZGLqjosxHzb8g7uS21uu0/BXszgi8Ag0edTs2tK0NEDNEEI17M1VfR7Nu/W7GXFwjGkjXou5Wz+E6K8vHk5BQN/U9PbrfDWYQFV5aWCXtgu5xy7kbsOD9nuerSz4zZkEqxYsliL7izTFwlofrGJMsaWwOByxEDyLwwi6ldRjUuP1JxKVW7FHkuyfFmZovdYLJUV9W</vt:lpwstr>
  </property>
  <property fmtid="{D5CDD505-2E9C-101B-9397-08002B2CF9AE}" pid="106" name="x1ye=90">
    <vt:lpwstr>1tt0urUsvdnBjFfu0YFzj+BoC8Hx9T/OEADbTeFhiKX2USz4jZvhgvv76mbA6P7dcAFcBhPMheUfvfTymJpbtn+sGyKWfzQyNRueNUJq/iplbsB8RAdAttxIuDHTnqhsZSw9HD4aL6X81AoiVoPPYr+H1AfRx8RhVWHWQ6A3+JgewYE0eQLdNvNaFl3BWiFoGZv3NxVyL+5JpXF+xxVkYMvPdh2Yxcj5jV5D1EAoX7lStR0hZ6+v3hOSSt9piCK</vt:lpwstr>
  </property>
  <property fmtid="{D5CDD505-2E9C-101B-9397-08002B2CF9AE}" pid="107" name="x1ye=91">
    <vt:lpwstr>xZyR1qyVEfqQTtIaKZQ6QZE/WHArp8D/eSc4uE6mkVtUPt95B5PaF02y3q3YR/S+iBtX44/Yh9k8/X7fVRLPUEyyqIPriZkNRZI82V2PseDCsZzXu0FJDxMSdVrj0CJLnn2GV1FvjVJP0dGg6OObzK5iAePYv5tJGdXlKKTlNYEI4fdVp+rbjGmjftlVhDGJSeNH4Y5EPrzcSUNtG9V4OoQ7E7E+aIjA1p1GM7jKI9yRGhdjOz8MXl5EBBY0v8S</vt:lpwstr>
  </property>
  <property fmtid="{D5CDD505-2E9C-101B-9397-08002B2CF9AE}" pid="108" name="x1ye=92">
    <vt:lpwstr>/uwWjWAg+6HG1XHvBZSk7dN+iHI8d46jdO5b5uMnGmFHNMicnZf8adkQpIptBZzzJLf5zYABZM3UircKDHSP5pNHMruj9TCM2noEMoKMi1Y05xEyp+IKCMJZ45rYGmLEdff7qzuJgl3Zr6by/Knga0wGNxVEP2aCuI2zpvrBzP0l0hztW2V/BGmrZBCMt7OqRYxGmd3rUBckOt/XjIdSkMOumJepFYLzuSPs8vyUP2YI+AnZsBveBM+5+gX/Da3</vt:lpwstr>
  </property>
  <property fmtid="{D5CDD505-2E9C-101B-9397-08002B2CF9AE}" pid="109" name="x1ye=93">
    <vt:lpwstr>MvI+fvM9aflyroJU9naVofkhbKWP8WaBjxUsP4d76Jtkeec4Sa6fLIrGmQqtQuyQc2vt4TWiyxMgk7biaNLfZTUmp0uG6sG11lN/bXGaXwNiDKEPhF3wSx3QQLulEJRFLTCtzqwYq/vctJBx4Qg288mmF0ifJNWx7LDrYVSJIv4HgQUxmB76D67L1GUcU51YSdmT6pPH5Dc8CjLDWBB5bg7DiDmP3s2A2BkGbt2wLBAPMrwcJbAl9oN24piO6mQ</vt:lpwstr>
  </property>
  <property fmtid="{D5CDD505-2E9C-101B-9397-08002B2CF9AE}" pid="110" name="x1ye=94">
    <vt:lpwstr>YMZ65PWnW1NduEI3bsZ1AEOGsSSHzfgASHPT8akdz58/l8ewrjENf79kfmm38a/swkaYKz1o9V2zV1fwTtZ8qb1+o78mQaXpjYW9k/xcB7tmTnQj2b+I1BgnH6y4ktihREYr2sV8wLrlTZ2cuVbNHqe7u5nQzhxG2Q8FYzCjOdITABT/uZoTL/7ditr/e+5Ko2Oa/QRRntwmvGSrWCCaiRtrvvynTwxTtufvp8A7dhBk5JWvOZQGICicbEVrwKT</vt:lpwstr>
  </property>
  <property fmtid="{D5CDD505-2E9C-101B-9397-08002B2CF9AE}" pid="111" name="x1ye=95">
    <vt:lpwstr>eaaQ3pP2ew4JF7eKMRTswoIv0pSyZgHj0QMTt/179z+VpIGmnLsgwh2p0mINrK8kvWoZdtUTCQncHAH6063hTVNgX6pcaIxDZ2DVBvKBLHGnK9w6C70Hebzpt4/RIdpxC9p+30c/aqy8IE5TjE3TUeT9l94GVTfM4ewobRGcSpNnPXyYoTcBNO3sSP1SBgQuE9D2uBJSlZ7FRN6pKFDdjMZJgxpydgRzSWlKONqv2cNQbHfsCI5RiW7kY8HEEd2</vt:lpwstr>
  </property>
  <property fmtid="{D5CDD505-2E9C-101B-9397-08002B2CF9AE}" pid="112" name="x1ye=96">
    <vt:lpwstr>9Fm8zWvOoCsOLOtWsJVRmIMlKTR044NSA7TlubCBYdIPibAIo2BK3J5ZiKQE07QHHa+bqm9rv3pY+u+I8hqWeblfUS1XODiLQT61Vsa7uzk6J6BofvTPm+3HXHr1/or8oMr27EpsXw7k1r3hPyH+0T70Ywwxz4BfnAgwMRaoXQSKuTHbtTBFTf1wUGws1zduMUX66QRFsoElBbXpWRW3jUa6ILMfc4A4dQ5drSPdx+kaQneE+MCjIB++UXtgL2Q</vt:lpwstr>
  </property>
  <property fmtid="{D5CDD505-2E9C-101B-9397-08002B2CF9AE}" pid="113" name="x1ye=97">
    <vt:lpwstr>We8W/1YV+V3OdA+qiteXvAs830IVaYuBUDOzKR5+W9EEtEEkkKqcGONXchHTfQp7r7n6NcilgbWfU1DoV9KyzsV4iUvyuo5BCUP8q5qSTbpOYUwi7X53xF0o+GtcjRhsVDJbK32DXSXlbOMIIrmobvwnNYcu1HCGkWJyN3HMI+dhWtit1Qww4B7NcOjwNg+O6FGMOdmJm67luFx4dNthQNVCtWliYoZZy4JQk/HJlXKKoNNSbJhurHqCvSn0hlw</vt:lpwstr>
  </property>
  <property fmtid="{D5CDD505-2E9C-101B-9397-08002B2CF9AE}" pid="114" name="x1ye=98">
    <vt:lpwstr>1iXglu6Owu5qPnpJjtkmsZFAj0BWt0Vi20MwRPd4Mf1JcSkp74XQFLIc27GtjGg0tOjDRskfKMaiyJHjy/FrgCr+m9QDpujVwwNBnLk6f0+EAN1/bWCtMObmFsgFA1hQ8qzdKti+rVf9TvDtiRzFch+/eA3sOhbLyYtGletQNG85C5Ur3d6Vvm7XdHs95g3+2kiNe0ynRrRQ1e2hhpA49vLhzrmV91KUGrNnmbSKmnG12QUYtGNh9Wzaxk7eTBE</vt:lpwstr>
  </property>
  <property fmtid="{D5CDD505-2E9C-101B-9397-08002B2CF9AE}" pid="115" name="x1ye=99">
    <vt:lpwstr>WzgTnUGYDbNRO6fHXzKRTsmkUhlQwJjup1rmN6VSbBigwPvLBeNVOxycR22hrVjUdDvyV/BV/5v75X9cEidKnUvzcM4ce/t4zUgB70hVRUkiPgtdwd9PGvQpvdec7I2LzPO2ji8O7f4qsBcqY2kuir5KXaLlysfDsXWcIHG16PwwyTx/fOTRrtQ/+ewmNF/i08kKab1GZh3Kduk/yw912XT/Ns/GLXm2q9rSixbQRhYrTFT572LuONVCSL2jJPb</vt:lpwstr>
  </property>
</Properties>
</file>